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F6404E">
      <w:pPr>
        <w:spacing w:before="62"/>
        <w:ind w:left="3619" w:right="1243" w:hanging="2130"/>
        <w:jc w:val="left"/>
        <w:rPr>
          <w:b/>
          <w:sz w:val="37"/>
        </w:rPr>
      </w:pPr>
      <w:r>
        <w:rPr>
          <w:b/>
          <w:sz w:val="37"/>
        </w:rPr>
        <w:t>DEPARTMENT</w:t>
      </w:r>
      <w:r>
        <w:rPr>
          <w:b/>
          <w:spacing w:val="-12"/>
          <w:sz w:val="37"/>
        </w:rPr>
        <w:t xml:space="preserve"> </w:t>
      </w:r>
      <w:r>
        <w:rPr>
          <w:b/>
          <w:sz w:val="37"/>
        </w:rPr>
        <w:t>OF</w:t>
      </w:r>
      <w:r>
        <w:rPr>
          <w:b/>
          <w:spacing w:val="-12"/>
          <w:sz w:val="37"/>
        </w:rPr>
        <w:t xml:space="preserve"> </w:t>
      </w:r>
      <w:r>
        <w:rPr>
          <w:b/>
          <w:sz w:val="37"/>
        </w:rPr>
        <w:t>COMPUTER</w:t>
      </w:r>
      <w:r>
        <w:rPr>
          <w:b/>
          <w:spacing w:val="-12"/>
          <w:sz w:val="37"/>
        </w:rPr>
        <w:t xml:space="preserve"> </w:t>
      </w:r>
      <w:r>
        <w:rPr>
          <w:b/>
          <w:sz w:val="37"/>
        </w:rPr>
        <w:t>SCIENCE &amp; ENGINEERING</w:t>
      </w:r>
    </w:p>
    <w:p w14:paraId="24C071E2">
      <w:pPr>
        <w:spacing w:before="253"/>
        <w:ind w:left="440" w:right="574" w:firstLine="0"/>
        <w:jc w:val="center"/>
        <w:rPr>
          <w:sz w:val="34"/>
        </w:rPr>
      </w:pPr>
      <w:r>
        <w:rPr>
          <w:sz w:val="36"/>
        </w:rPr>
        <w:t>MINI</w:t>
      </w:r>
      <w:r>
        <w:rPr>
          <w:spacing w:val="-12"/>
          <w:sz w:val="36"/>
        </w:rPr>
        <w:t xml:space="preserve"> </w:t>
      </w:r>
      <w:r>
        <w:rPr>
          <w:sz w:val="34"/>
        </w:rPr>
        <w:t>PROJECT</w:t>
      </w:r>
      <w:r>
        <w:rPr>
          <w:spacing w:val="-5"/>
          <w:sz w:val="34"/>
        </w:rPr>
        <w:t xml:space="preserve"> </w:t>
      </w:r>
      <w:r>
        <w:rPr>
          <w:sz w:val="34"/>
        </w:rPr>
        <w:t>/</w:t>
      </w:r>
      <w:r>
        <w:rPr>
          <w:spacing w:val="-5"/>
          <w:sz w:val="34"/>
        </w:rPr>
        <w:t xml:space="preserve"> </w:t>
      </w:r>
      <w:r>
        <w:rPr>
          <w:sz w:val="34"/>
        </w:rPr>
        <w:t>INTERNSHIP</w:t>
      </w:r>
      <w:r>
        <w:rPr>
          <w:spacing w:val="-29"/>
          <w:sz w:val="34"/>
        </w:rPr>
        <w:t xml:space="preserve"> </w:t>
      </w:r>
      <w:r>
        <w:rPr>
          <w:sz w:val="34"/>
        </w:rPr>
        <w:t>(</w:t>
      </w:r>
      <w:r>
        <w:rPr>
          <w:rFonts w:hint="default"/>
          <w:sz w:val="34"/>
          <w:lang w:val="en-US"/>
        </w:rPr>
        <w:t>BCC</w:t>
      </w:r>
      <w:r>
        <w:rPr>
          <w:sz w:val="34"/>
        </w:rPr>
        <w:t>-</w:t>
      </w:r>
      <w:r>
        <w:rPr>
          <w:rFonts w:hint="default"/>
          <w:sz w:val="34"/>
          <w:lang w:val="en-US"/>
        </w:rPr>
        <w:t>351</w:t>
      </w:r>
      <w:r>
        <w:rPr>
          <w:spacing w:val="-4"/>
          <w:sz w:val="34"/>
        </w:rPr>
        <w:t>)</w:t>
      </w:r>
    </w:p>
    <w:p w14:paraId="5A0E1B67">
      <w:pPr>
        <w:pStyle w:val="8"/>
        <w:spacing w:before="7"/>
        <w:rPr>
          <w:sz w:val="18"/>
        </w:rPr>
      </w:pPr>
      <w:r>
        <w:rPr>
          <w:sz w:val="18"/>
        </w:rPr>
        <w:drawing>
          <wp:anchor distT="0" distB="0" distL="0" distR="0" simplePos="0" relativeHeight="251660288" behindDoc="1" locked="0" layoutInCell="1" allowOverlap="1">
            <wp:simplePos x="0" y="0"/>
            <wp:positionH relativeFrom="page">
              <wp:posOffset>2705100</wp:posOffset>
            </wp:positionH>
            <wp:positionV relativeFrom="paragraph">
              <wp:posOffset>151130</wp:posOffset>
            </wp:positionV>
            <wp:extent cx="2161540" cy="2158365"/>
            <wp:effectExtent l="0" t="0" r="10160" b="13335"/>
            <wp:wrapTopAndBottom/>
            <wp:docPr id="1" name="Image 1" descr="C:\Users\user\Downloads\LOGO.JPEG-removebg-preview.pngLOGO.JPEG-removebg-preview"/>
            <wp:cNvGraphicFramePr/>
            <a:graphic xmlns:a="http://schemas.openxmlformats.org/drawingml/2006/main">
              <a:graphicData uri="http://schemas.openxmlformats.org/drawingml/2006/picture">
                <pic:pic xmlns:pic="http://schemas.openxmlformats.org/drawingml/2006/picture">
                  <pic:nvPicPr>
                    <pic:cNvPr id="1" name="Image 1" descr="C:\Users\user\Downloads\LOGO.JPEG-removebg-preview.pngLOGO.JPEG-removebg-preview"/>
                    <pic:cNvPicPr/>
                  </pic:nvPicPr>
                  <pic:blipFill>
                    <a:blip r:embed="rId8"/>
                    <a:srcRect t="73" b="73"/>
                    <a:stretch>
                      <a:fillRect/>
                    </a:stretch>
                  </pic:blipFill>
                  <pic:spPr>
                    <a:xfrm>
                      <a:off x="0" y="0"/>
                      <a:ext cx="2161540" cy="2158364"/>
                    </a:xfrm>
                    <a:prstGeom prst="rect">
                      <a:avLst/>
                    </a:prstGeom>
                  </pic:spPr>
                </pic:pic>
              </a:graphicData>
            </a:graphic>
          </wp:anchor>
        </w:drawing>
      </w:r>
    </w:p>
    <w:p w14:paraId="7EF07339">
      <w:pPr>
        <w:pStyle w:val="5"/>
        <w:spacing w:before="244"/>
        <w:ind w:left="0" w:right="574" w:firstLine="0"/>
        <w:jc w:val="center"/>
        <w:rPr>
          <w:rFonts w:hint="default"/>
          <w:lang w:val="en-US"/>
        </w:rPr>
      </w:pPr>
      <w:r>
        <w:t>SESSION-</w:t>
      </w:r>
      <w:r>
        <w:rPr>
          <w:spacing w:val="-4"/>
        </w:rPr>
        <w:t xml:space="preserve"> </w:t>
      </w:r>
      <w:r>
        <w:t>202</w:t>
      </w:r>
      <w:r>
        <w:rPr>
          <w:rFonts w:hint="default"/>
          <w:lang w:val="en-US"/>
        </w:rPr>
        <w:t>4</w:t>
      </w:r>
      <w:r>
        <w:t>-</w:t>
      </w:r>
      <w:r>
        <w:rPr>
          <w:spacing w:val="-5"/>
        </w:rPr>
        <w:t>2</w:t>
      </w:r>
      <w:r>
        <w:rPr>
          <w:rFonts w:hint="default"/>
          <w:spacing w:val="-5"/>
          <w:lang w:val="en-US"/>
        </w:rPr>
        <w:t>5</w:t>
      </w:r>
    </w:p>
    <w:p w14:paraId="6235569A">
      <w:pPr>
        <w:pStyle w:val="8"/>
        <w:tabs>
          <w:tab w:val="left" w:pos="7438"/>
        </w:tabs>
        <w:spacing w:before="252"/>
        <w:ind w:left="590"/>
      </w:pPr>
      <w:r>
        <w:rPr>
          <w:u w:val="single"/>
        </w:rPr>
        <w:t>Submitted</w:t>
      </w:r>
      <w:r>
        <w:rPr>
          <w:spacing w:val="-1"/>
          <w:u w:val="single"/>
        </w:rPr>
        <w:t xml:space="preserve"> </w:t>
      </w:r>
      <w:r>
        <w:rPr>
          <w:u w:val="single"/>
        </w:rPr>
        <w:t>by</w:t>
      </w:r>
      <w:r>
        <w:rPr>
          <w:b/>
          <w:u w:val="single"/>
        </w:rPr>
        <w:t>:</w:t>
      </w:r>
      <w:r>
        <w:rPr>
          <w:b/>
          <w:spacing w:val="-1"/>
          <w:u w:val="single"/>
        </w:rPr>
        <w:t xml:space="preserve"> </w:t>
      </w:r>
      <w:r>
        <w:rPr>
          <w:b/>
          <w:spacing w:val="-10"/>
          <w:u w:val="single"/>
        </w:rPr>
        <w:t>-</w:t>
      </w:r>
      <w:r>
        <w:rPr>
          <w:b/>
        </w:rPr>
        <w:tab/>
      </w:r>
      <w:r>
        <w:rPr>
          <w:u w:val="single"/>
        </w:rPr>
        <w:t>Submitted</w:t>
      </w:r>
      <w:r>
        <w:rPr>
          <w:spacing w:val="-1"/>
          <w:u w:val="single"/>
        </w:rPr>
        <w:t xml:space="preserve"> </w:t>
      </w:r>
      <w:r>
        <w:rPr>
          <w:u w:val="single"/>
        </w:rPr>
        <w:t>to:</w:t>
      </w:r>
      <w:r>
        <w:rPr>
          <w:spacing w:val="2"/>
          <w:u w:val="single"/>
        </w:rPr>
        <w:t xml:space="preserve"> </w:t>
      </w:r>
      <w:r>
        <w:rPr>
          <w:spacing w:val="-10"/>
          <w:u w:val="single"/>
        </w:rPr>
        <w:t>-</w:t>
      </w:r>
    </w:p>
    <w:p w14:paraId="46800C7A">
      <w:pPr>
        <w:pStyle w:val="8"/>
        <w:spacing w:before="53"/>
      </w:pPr>
    </w:p>
    <w:p w14:paraId="2A5FF1D8">
      <w:pPr>
        <w:pStyle w:val="5"/>
        <w:tabs>
          <w:tab w:val="left" w:pos="6677"/>
        </w:tabs>
        <w:spacing w:line="264" w:lineRule="auto"/>
        <w:ind w:left="6591" w:right="951" w:hanging="6001"/>
        <w:rPr>
          <w:rFonts w:hint="default"/>
          <w:lang w:val="en-US"/>
        </w:rPr>
      </w:pPr>
      <w:r>
        <w:rPr>
          <w:rFonts w:hint="default"/>
          <w:b/>
          <w:bCs/>
          <w:lang w:val="en-US"/>
        </w:rPr>
        <w:t>JYOTIRADITYA UPADHYAY</w:t>
      </w:r>
      <w:r>
        <w:rPr>
          <w:rFonts w:hint="default"/>
          <w:b w:val="0"/>
          <w:bCs w:val="0"/>
          <w:lang w:val="en-US"/>
        </w:rPr>
        <w:t xml:space="preserve">(2312160100036)                        </w:t>
      </w:r>
      <w:r>
        <w:rPr>
          <w:rFonts w:hint="default"/>
          <w:lang w:val="en-US"/>
        </w:rPr>
        <w:t>Mr.</w:t>
      </w:r>
      <w:r>
        <w:t xml:space="preserve"> </w:t>
      </w:r>
      <w:r>
        <w:rPr>
          <w:rFonts w:hint="default"/>
          <w:lang w:val="en-US"/>
        </w:rPr>
        <w:t>ASIT SINGH</w:t>
      </w:r>
    </w:p>
    <w:p w14:paraId="2A2CB8DF">
      <w:pPr>
        <w:pStyle w:val="5"/>
        <w:tabs>
          <w:tab w:val="left" w:pos="6677"/>
        </w:tabs>
        <w:spacing w:line="264" w:lineRule="auto"/>
        <w:ind w:left="6591" w:right="951" w:hanging="6001"/>
        <w:rPr>
          <w:rFonts w:hint="default"/>
          <w:b w:val="0"/>
          <w:bCs w:val="0"/>
          <w:lang w:val="en-US"/>
        </w:rPr>
      </w:pPr>
      <w:r>
        <w:rPr>
          <w:rFonts w:hint="default"/>
          <w:lang w:val="en-US"/>
        </w:rPr>
        <w:t>KARTIKEY PANDEY</w:t>
      </w:r>
      <w:r>
        <w:rPr>
          <w:rFonts w:hint="default"/>
          <w:b w:val="0"/>
          <w:bCs w:val="0"/>
          <w:lang w:val="en-US"/>
        </w:rPr>
        <w:t xml:space="preserve">(2312160100037)                               </w:t>
      </w:r>
      <w:r>
        <w:rPr>
          <w:b w:val="0"/>
          <w:bCs w:val="0"/>
          <w:vertAlign w:val="baseline"/>
        </w:rPr>
        <w:t>(Computer</w:t>
      </w:r>
      <w:r>
        <w:rPr>
          <w:b w:val="0"/>
          <w:bCs w:val="0"/>
          <w:spacing w:val="-3"/>
          <w:vertAlign w:val="baseline"/>
        </w:rPr>
        <w:t xml:space="preserve"> </w:t>
      </w:r>
      <w:r>
        <w:rPr>
          <w:b w:val="0"/>
          <w:bCs w:val="0"/>
          <w:vertAlign w:val="baseline"/>
        </w:rPr>
        <w:t>Science</w:t>
      </w:r>
      <w:r>
        <w:rPr>
          <w:rFonts w:hint="default"/>
          <w:b w:val="0"/>
          <w:bCs w:val="0"/>
          <w:vertAlign w:val="baseline"/>
          <w:lang w:val="en-US"/>
        </w:rPr>
        <w:t xml:space="preserve"> </w:t>
      </w:r>
      <w:r>
        <w:rPr>
          <w:b w:val="0"/>
          <w:bCs w:val="0"/>
          <w:vertAlign w:val="baseline"/>
        </w:rPr>
        <w:t>&amp;</w:t>
      </w:r>
      <w:r>
        <w:rPr>
          <w:rFonts w:hint="default"/>
          <w:b w:val="0"/>
          <w:bCs w:val="0"/>
          <w:vertAlign w:val="baseline"/>
          <w:lang w:val="en-US"/>
        </w:rPr>
        <w:t xml:space="preserve"> </w:t>
      </w:r>
      <w:r>
        <w:rPr>
          <w:b w:val="0"/>
          <w:bCs w:val="0"/>
          <w:spacing w:val="-2"/>
          <w:vertAlign w:val="baseline"/>
        </w:rPr>
        <w:t>Engg.)</w:t>
      </w:r>
    </w:p>
    <w:p w14:paraId="590EAB76">
      <w:pPr>
        <w:pStyle w:val="5"/>
        <w:tabs>
          <w:tab w:val="left" w:pos="6677"/>
        </w:tabs>
        <w:spacing w:line="264" w:lineRule="auto"/>
        <w:ind w:left="6591" w:right="951" w:hanging="6001"/>
        <w:rPr>
          <w:rFonts w:hint="default"/>
          <w:b w:val="0"/>
          <w:bCs w:val="0"/>
          <w:lang w:val="en-US"/>
        </w:rPr>
      </w:pPr>
      <w:r>
        <w:rPr>
          <w:rFonts w:hint="default"/>
          <w:b/>
          <w:bCs/>
          <w:lang w:val="en-US"/>
        </w:rPr>
        <w:t>KHUSHI TRIPATHI</w:t>
      </w:r>
      <w:r>
        <w:rPr>
          <w:rFonts w:hint="default"/>
          <w:b w:val="0"/>
          <w:bCs w:val="0"/>
          <w:lang w:val="en-US"/>
        </w:rPr>
        <w:t>(2312160100038)</w:t>
      </w:r>
    </w:p>
    <w:p w14:paraId="0C30867F">
      <w:pPr>
        <w:pStyle w:val="5"/>
        <w:tabs>
          <w:tab w:val="left" w:pos="6677"/>
        </w:tabs>
        <w:spacing w:line="264" w:lineRule="auto"/>
        <w:ind w:left="6591" w:right="951" w:hanging="6001"/>
      </w:pPr>
      <w:r>
        <w:tab/>
      </w:r>
      <w:r>
        <w:rPr>
          <w:rFonts w:hint="default"/>
          <w:lang w:val="en-US"/>
        </w:rPr>
        <w:t xml:space="preserve"> </w:t>
      </w:r>
    </w:p>
    <w:p w14:paraId="2C41B8DD">
      <w:pPr>
        <w:pStyle w:val="8"/>
        <w:tabs>
          <w:tab w:val="left" w:pos="6610"/>
        </w:tabs>
        <w:ind w:left="590"/>
      </w:pPr>
      <w:r>
        <w:rPr>
          <w:spacing w:val="-2"/>
        </w:rPr>
        <w:t>Year-</w:t>
      </w:r>
      <w:r>
        <w:rPr>
          <w:rFonts w:hint="default"/>
          <w:spacing w:val="-2"/>
          <w:lang w:val="en-US"/>
        </w:rPr>
        <w:t>2</w:t>
      </w:r>
      <w:r>
        <w:rPr>
          <w:spacing w:val="-5"/>
          <w:vertAlign w:val="superscript"/>
        </w:rPr>
        <w:t>rd</w:t>
      </w:r>
    </w:p>
    <w:p w14:paraId="1F0B051C">
      <w:pPr>
        <w:pStyle w:val="8"/>
        <w:ind w:left="590"/>
        <w:rPr>
          <w:rFonts w:hint="default"/>
          <w:lang w:val="en-US"/>
        </w:rPr>
      </w:pPr>
      <w:r>
        <w:t>Branch:</w:t>
      </w:r>
      <w:r>
        <w:rPr>
          <w:spacing w:val="-2"/>
        </w:rPr>
        <w:t xml:space="preserve"> </w:t>
      </w:r>
      <w:r>
        <w:t>-</w:t>
      </w:r>
      <w:r>
        <w:rPr>
          <w:spacing w:val="-2"/>
        </w:rPr>
        <w:t xml:space="preserve"> </w:t>
      </w:r>
      <w:r>
        <w:t>COMPUTER</w:t>
      </w:r>
      <w:r>
        <w:rPr>
          <w:spacing w:val="-2"/>
        </w:rPr>
        <w:t xml:space="preserve"> </w:t>
      </w:r>
      <w:r>
        <w:t>SCIENCE</w:t>
      </w:r>
      <w:r>
        <w:rPr>
          <w:spacing w:val="-1"/>
        </w:rPr>
        <w:t xml:space="preserve"> </w:t>
      </w:r>
      <w:r>
        <w:t>&amp;</w:t>
      </w:r>
      <w:r>
        <w:rPr>
          <w:spacing w:val="-1"/>
        </w:rPr>
        <w:t xml:space="preserve"> </w:t>
      </w:r>
      <w:r>
        <w:rPr>
          <w:spacing w:val="-4"/>
        </w:rPr>
        <w:t>ENG</w:t>
      </w:r>
      <w:r>
        <w:rPr>
          <w:rFonts w:hint="default"/>
          <w:spacing w:val="-4"/>
          <w:lang w:val="en-US"/>
        </w:rPr>
        <w:t>INEERING</w:t>
      </w:r>
    </w:p>
    <w:p w14:paraId="2BC77BC9">
      <w:pPr>
        <w:pStyle w:val="8"/>
      </w:pPr>
    </w:p>
    <w:p w14:paraId="4F53C9DD">
      <w:pPr>
        <w:pStyle w:val="8"/>
      </w:pPr>
    </w:p>
    <w:p w14:paraId="0218A1EB">
      <w:pPr>
        <w:pStyle w:val="8"/>
        <w:spacing w:before="244"/>
      </w:pPr>
    </w:p>
    <w:p w14:paraId="1110A862">
      <w:pPr>
        <w:spacing w:before="0"/>
        <w:ind w:right="307"/>
        <w:jc w:val="center"/>
        <w:rPr>
          <w:b/>
          <w:sz w:val="30"/>
        </w:rPr>
      </w:pPr>
      <w:r>
        <w:rPr>
          <w:rFonts w:hint="default"/>
          <w:b/>
          <w:sz w:val="30"/>
          <w:lang w:val="en-US"/>
        </w:rPr>
        <w:t>RAJKIYA ENGINEERING COLLEGE</w:t>
      </w:r>
    </w:p>
    <w:p w14:paraId="08C13CE7">
      <w:pPr>
        <w:spacing w:before="0"/>
        <w:ind w:right="307"/>
        <w:jc w:val="center"/>
        <w:rPr>
          <w:rFonts w:hint="default"/>
          <w:b/>
          <w:sz w:val="30"/>
          <w:lang w:val="en-US"/>
        </w:rPr>
      </w:pPr>
      <w:r>
        <w:rPr>
          <w:rFonts w:hint="default"/>
          <w:b/>
          <w:sz w:val="30"/>
          <w:lang w:val="en-US"/>
        </w:rPr>
        <w:t>PRATAPGARH</w:t>
      </w:r>
    </w:p>
    <w:p w14:paraId="6129665F">
      <w:pPr>
        <w:spacing w:before="0"/>
        <w:ind w:left="3538" w:right="307" w:hanging="2130"/>
        <w:jc w:val="center"/>
        <w:rPr>
          <w:rFonts w:hint="default"/>
          <w:b/>
          <w:sz w:val="30"/>
          <w:lang w:val="en-US"/>
        </w:rPr>
      </w:pPr>
    </w:p>
    <w:p w14:paraId="26F8C3C2">
      <w:pPr>
        <w:spacing w:before="0"/>
        <w:ind w:right="307"/>
        <w:jc w:val="center"/>
        <w:rPr>
          <w:b/>
          <w:sz w:val="26"/>
        </w:rPr>
      </w:pPr>
      <w:r>
        <w:rPr>
          <w:b/>
          <w:sz w:val="30"/>
        </w:rPr>
        <w:t>(</w:t>
      </w:r>
      <w:r>
        <w:rPr>
          <w:b/>
          <w:sz w:val="26"/>
        </w:rPr>
        <w:t>An</w:t>
      </w:r>
      <w:r>
        <w:rPr>
          <w:b/>
          <w:spacing w:val="-7"/>
          <w:sz w:val="26"/>
        </w:rPr>
        <w:t xml:space="preserve"> </w:t>
      </w:r>
      <w:r>
        <w:rPr>
          <w:b/>
          <w:sz w:val="26"/>
        </w:rPr>
        <w:t>Autonomous</w:t>
      </w:r>
      <w:r>
        <w:rPr>
          <w:b/>
          <w:spacing w:val="-5"/>
          <w:sz w:val="26"/>
        </w:rPr>
        <w:t xml:space="preserve"> </w:t>
      </w:r>
      <w:r>
        <w:rPr>
          <w:b/>
          <w:sz w:val="26"/>
        </w:rPr>
        <w:t>Govt.</w:t>
      </w:r>
      <w:r>
        <w:rPr>
          <w:b/>
          <w:spacing w:val="-7"/>
          <w:sz w:val="26"/>
        </w:rPr>
        <w:t xml:space="preserve"> </w:t>
      </w:r>
      <w:r>
        <w:rPr>
          <w:b/>
          <w:sz w:val="26"/>
        </w:rPr>
        <w:t>Engg.</w:t>
      </w:r>
      <w:r>
        <w:rPr>
          <w:b/>
          <w:spacing w:val="-6"/>
          <w:sz w:val="26"/>
        </w:rPr>
        <w:t xml:space="preserve"> </w:t>
      </w:r>
      <w:r>
        <w:rPr>
          <w:b/>
          <w:sz w:val="26"/>
        </w:rPr>
        <w:t>Institute</w:t>
      </w:r>
      <w:r>
        <w:rPr>
          <w:b/>
          <w:spacing w:val="-7"/>
          <w:sz w:val="26"/>
        </w:rPr>
        <w:t xml:space="preserve"> </w:t>
      </w:r>
      <w:r>
        <w:rPr>
          <w:b/>
          <w:sz w:val="26"/>
        </w:rPr>
        <w:t>under</w:t>
      </w:r>
      <w:r>
        <w:rPr>
          <w:b/>
          <w:spacing w:val="-6"/>
          <w:sz w:val="26"/>
        </w:rPr>
        <w:t xml:space="preserve"> </w:t>
      </w:r>
      <w:r>
        <w:rPr>
          <w:b/>
          <w:sz w:val="26"/>
        </w:rPr>
        <w:t>2f</w:t>
      </w:r>
      <w:r>
        <w:rPr>
          <w:b/>
          <w:spacing w:val="-7"/>
          <w:sz w:val="26"/>
        </w:rPr>
        <w:t xml:space="preserve"> </w:t>
      </w:r>
      <w:r>
        <w:rPr>
          <w:b/>
          <w:sz w:val="26"/>
        </w:rPr>
        <w:t>and</w:t>
      </w:r>
      <w:r>
        <w:rPr>
          <w:b/>
          <w:spacing w:val="-5"/>
          <w:sz w:val="26"/>
        </w:rPr>
        <w:t xml:space="preserve"> </w:t>
      </w:r>
      <w:r>
        <w:rPr>
          <w:b/>
          <w:sz w:val="26"/>
        </w:rPr>
        <w:t>12B</w:t>
      </w:r>
      <w:r>
        <w:rPr>
          <w:b/>
          <w:spacing w:val="-6"/>
          <w:sz w:val="26"/>
        </w:rPr>
        <w:t xml:space="preserve"> </w:t>
      </w:r>
      <w:r>
        <w:rPr>
          <w:b/>
          <w:sz w:val="26"/>
        </w:rPr>
        <w:t>UGC</w:t>
      </w:r>
      <w:r>
        <w:rPr>
          <w:b/>
          <w:spacing w:val="-7"/>
          <w:sz w:val="26"/>
        </w:rPr>
        <w:t xml:space="preserve"> </w:t>
      </w:r>
      <w:r>
        <w:rPr>
          <w:b/>
          <w:spacing w:val="-4"/>
          <w:sz w:val="26"/>
        </w:rPr>
        <w:t>Act)</w:t>
      </w:r>
    </w:p>
    <w:p w14:paraId="5CEFE0BB">
      <w:pPr>
        <w:pStyle w:val="8"/>
        <w:rPr>
          <w:b/>
          <w:sz w:val="26"/>
        </w:rPr>
      </w:pPr>
    </w:p>
    <w:p w14:paraId="564B264A">
      <w:pPr>
        <w:pStyle w:val="8"/>
        <w:spacing w:before="29"/>
        <w:rPr>
          <w:b/>
          <w:sz w:val="26"/>
        </w:rPr>
      </w:pPr>
    </w:p>
    <w:p w14:paraId="31B70751">
      <w:pPr>
        <w:spacing w:before="0"/>
        <w:ind w:left="68" w:right="1286" w:firstLine="719" w:firstLineChars="0"/>
        <w:jc w:val="center"/>
        <w:rPr>
          <w:b/>
          <w:sz w:val="26"/>
        </w:rPr>
      </w:pPr>
      <w:r>
        <w:rPr>
          <w:b/>
          <w:sz w:val="26"/>
        </w:rPr>
        <w:t>Affiliated</w:t>
      </w:r>
      <w:r>
        <w:rPr>
          <w:b/>
          <w:spacing w:val="-12"/>
          <w:sz w:val="26"/>
        </w:rPr>
        <w:t xml:space="preserve"> </w:t>
      </w:r>
      <w:r>
        <w:rPr>
          <w:b/>
          <w:spacing w:val="-5"/>
          <w:sz w:val="26"/>
        </w:rPr>
        <w:t>to</w:t>
      </w:r>
    </w:p>
    <w:p w14:paraId="725BD6D2">
      <w:pPr>
        <w:spacing w:before="64" w:line="292" w:lineRule="auto"/>
        <w:ind w:right="307"/>
        <w:jc w:val="center"/>
        <w:rPr>
          <w:rFonts w:hint="default"/>
          <w:b/>
          <w:sz w:val="30"/>
          <w:lang w:val="en-US"/>
        </w:rPr>
      </w:pPr>
      <w:r>
        <w:rPr>
          <w:rFonts w:hint="default"/>
          <w:b/>
          <w:sz w:val="30"/>
          <w:lang w:val="en-US"/>
        </w:rPr>
        <w:t>Dr. A. P. J. ABDUL KALAM TECHNICAL UNIVERSITY</w:t>
      </w:r>
    </w:p>
    <w:p w14:paraId="50DE4750">
      <w:pPr>
        <w:spacing w:before="64" w:line="292" w:lineRule="auto"/>
        <w:ind w:right="307"/>
        <w:jc w:val="center"/>
        <w:rPr>
          <w:b/>
          <w:sz w:val="30"/>
        </w:rPr>
      </w:pPr>
      <w:r>
        <w:rPr>
          <w:b/>
          <w:sz w:val="30"/>
        </w:rPr>
        <w:t>LUCKNOW (U.P.), INDIA</w:t>
      </w:r>
    </w:p>
    <w:p w14:paraId="144270EC">
      <w:pPr>
        <w:spacing w:after="0" w:line="292" w:lineRule="auto"/>
        <w:jc w:val="left"/>
        <w:rPr>
          <w:b/>
          <w:sz w:val="30"/>
        </w:rPr>
        <w:sectPr>
          <w:type w:val="continuous"/>
          <w:pgSz w:w="11910" w:h="16840"/>
          <w:pgMar w:top="1360" w:right="850" w:bottom="280" w:left="85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793B6BB9">
      <w:pPr>
        <w:spacing w:before="63"/>
        <w:ind w:left="1218" w:right="1218" w:firstLine="0"/>
        <w:jc w:val="center"/>
        <w:rPr>
          <w:b/>
          <w:sz w:val="40"/>
        </w:rPr>
      </w:pPr>
      <w:r>
        <w:rPr>
          <w:b/>
          <w:sz w:val="40"/>
          <w:u w:val="single"/>
        </w:rPr>
        <w:t>PROJECT</w:t>
      </w:r>
      <w:r>
        <w:rPr>
          <w:b/>
          <w:spacing w:val="-5"/>
          <w:sz w:val="40"/>
          <w:u w:val="single"/>
        </w:rPr>
        <w:t xml:space="preserve"> </w:t>
      </w:r>
      <w:r>
        <w:rPr>
          <w:b/>
          <w:sz w:val="40"/>
          <w:u w:val="single"/>
        </w:rPr>
        <w:t>REPORT</w:t>
      </w:r>
      <w:r>
        <w:rPr>
          <w:b/>
          <w:spacing w:val="-2"/>
          <w:sz w:val="40"/>
          <w:u w:val="single"/>
        </w:rPr>
        <w:t xml:space="preserve"> </w:t>
      </w:r>
      <w:r>
        <w:rPr>
          <w:b/>
          <w:spacing w:val="-5"/>
          <w:sz w:val="40"/>
          <w:u w:val="single"/>
        </w:rPr>
        <w:t>ON</w:t>
      </w:r>
    </w:p>
    <w:p w14:paraId="3C9646BE">
      <w:pPr>
        <w:pStyle w:val="8"/>
        <w:rPr>
          <w:b/>
          <w:sz w:val="72"/>
        </w:rPr>
      </w:pPr>
    </w:p>
    <w:p w14:paraId="620EE945">
      <w:pPr>
        <w:pStyle w:val="8"/>
        <w:rPr>
          <w:b/>
          <w:sz w:val="72"/>
        </w:rPr>
      </w:pPr>
    </w:p>
    <w:p w14:paraId="15BA7F35">
      <w:pPr>
        <w:pStyle w:val="8"/>
        <w:rPr>
          <w:b/>
          <w:sz w:val="72"/>
        </w:rPr>
      </w:pPr>
    </w:p>
    <w:p w14:paraId="27114EEF">
      <w:pPr>
        <w:pStyle w:val="8"/>
        <w:rPr>
          <w:b/>
          <w:sz w:val="72"/>
        </w:rPr>
      </w:pPr>
    </w:p>
    <w:p w14:paraId="37921F07">
      <w:pPr>
        <w:pStyle w:val="8"/>
        <w:rPr>
          <w:b/>
          <w:sz w:val="72"/>
        </w:rPr>
      </w:pPr>
    </w:p>
    <w:p w14:paraId="32EB3420">
      <w:pPr>
        <w:pStyle w:val="8"/>
        <w:spacing w:before="610"/>
        <w:rPr>
          <w:b/>
          <w:sz w:val="72"/>
        </w:rPr>
      </w:pPr>
    </w:p>
    <w:p w14:paraId="3214FE7C">
      <w:pPr>
        <w:pStyle w:val="9"/>
        <w:spacing w:line="259" w:lineRule="auto"/>
        <w:ind w:left="0" w:leftChars="0" w:firstLine="0" w:firstLineChars="0"/>
        <w:jc w:val="center"/>
        <w:rPr>
          <w:rFonts w:hint="default"/>
          <w:lang w:val="en-US"/>
        </w:rPr>
      </w:pPr>
      <w:r>
        <w:rPr>
          <w:rFonts w:hint="default"/>
          <w:lang w:val="en-US"/>
        </w:rPr>
        <w:t xml:space="preserve">        WonderLust</w:t>
      </w:r>
    </w:p>
    <w:p w14:paraId="0D1B40AD">
      <w:pPr>
        <w:pStyle w:val="9"/>
        <w:spacing w:line="259" w:lineRule="auto"/>
        <w:ind w:left="0" w:leftChars="0" w:firstLine="720" w:firstLineChars="0"/>
        <w:jc w:val="center"/>
        <w:rPr>
          <w:rFonts w:hint="default"/>
          <w:lang w:val="en-US"/>
        </w:rPr>
      </w:pPr>
      <w:r>
        <w:rPr>
          <w:rFonts w:hint="default"/>
          <w:lang w:val="en-US"/>
        </w:rPr>
        <w:t xml:space="preserve"> Vacation Rental Platform</w:t>
      </w:r>
    </w:p>
    <w:p w14:paraId="3A30F05C">
      <w:pPr>
        <w:pStyle w:val="9"/>
        <w:spacing w:line="259" w:lineRule="auto"/>
        <w:ind w:left="0" w:leftChars="0" w:firstLine="720" w:firstLineChars="0"/>
        <w:jc w:val="center"/>
        <w:rPr>
          <w:rFonts w:hint="default"/>
          <w:lang w:val="en-US"/>
        </w:rPr>
      </w:pPr>
    </w:p>
    <w:p w14:paraId="5D54C046">
      <w:pPr>
        <w:pStyle w:val="9"/>
        <w:spacing w:line="259" w:lineRule="auto"/>
        <w:ind w:left="0" w:leftChars="0" w:firstLine="720" w:firstLineChars="0"/>
        <w:jc w:val="center"/>
        <w:rPr>
          <w:rFonts w:hint="default"/>
          <w:lang w:val="en-US"/>
        </w:rPr>
        <w:sectPr>
          <w:footerReference r:id="rId5" w:type="default"/>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pgNumType w:start="2"/>
          <w:cols w:space="720" w:num="1"/>
        </w:sectPr>
      </w:pPr>
      <w:r>
        <w:rPr>
          <w:rFonts w:hint="default"/>
          <w:lang w:val="en-US"/>
        </w:rPr>
        <w:t>(Web Application)</w:t>
      </w:r>
    </w:p>
    <w:p w14:paraId="03EEF964">
      <w:pPr>
        <w:pStyle w:val="4"/>
        <w:spacing w:before="62"/>
        <w:ind w:left="1219" w:right="1218" w:firstLine="0"/>
        <w:jc w:val="center"/>
      </w:pPr>
      <w:r>
        <w:rPr>
          <w:spacing w:val="-2"/>
          <w:u w:val="single"/>
        </w:rPr>
        <w:t>DECLARATION</w:t>
      </w:r>
    </w:p>
    <w:p w14:paraId="05A54C2A">
      <w:pPr>
        <w:pStyle w:val="8"/>
        <w:rPr>
          <w:b/>
        </w:rPr>
      </w:pPr>
    </w:p>
    <w:p w14:paraId="6DEFE85F">
      <w:pPr>
        <w:pStyle w:val="8"/>
        <w:spacing w:before="238"/>
        <w:rPr>
          <w:b/>
        </w:rPr>
      </w:pPr>
    </w:p>
    <w:p w14:paraId="7F5AF02D">
      <w:pPr>
        <w:pStyle w:val="8"/>
        <w:spacing w:before="1" w:line="360" w:lineRule="auto"/>
        <w:ind w:left="369" w:right="585"/>
        <w:jc w:val="both"/>
      </w:pPr>
      <w:r>
        <w:rPr>
          <w:rFonts w:hint="default"/>
          <w:lang w:val="en-US"/>
        </w:rPr>
        <w:t>We</w:t>
      </w:r>
      <w:r>
        <w:t xml:space="preserve"> hereby declare that the work contained in the project titled "</w:t>
      </w:r>
      <w:r>
        <w:rPr>
          <w:rFonts w:hint="default"/>
          <w:lang w:val="en-US"/>
        </w:rPr>
        <w:t>WonderLust- Vacation Rental Platform WebApp</w:t>
      </w:r>
      <w:r>
        <w:t xml:space="preserve"> Using MERN Stack" is my original work. </w:t>
      </w:r>
      <w:r>
        <w:rPr>
          <w:rFonts w:hint="default"/>
          <w:lang w:val="en-US"/>
        </w:rPr>
        <w:t>We</w:t>
      </w:r>
      <w:r>
        <w:rPr>
          <w:spacing w:val="-1"/>
        </w:rPr>
        <w:t xml:space="preserve"> </w:t>
      </w:r>
      <w:r>
        <w:t xml:space="preserve">have not plagiarized any other sources and have conducted all research and development independently. </w:t>
      </w:r>
      <w:r>
        <w:rPr>
          <w:rFonts w:hint="default"/>
          <w:lang w:val="en-US"/>
        </w:rPr>
        <w:t>We</w:t>
      </w:r>
      <w:r>
        <w:t xml:space="preserve"> have adhered to the highest standards of academic and professional integrity throughout the project's development.</w:t>
      </w:r>
    </w:p>
    <w:p w14:paraId="4B622E76">
      <w:pPr>
        <w:pStyle w:val="8"/>
        <w:spacing w:before="136"/>
      </w:pPr>
    </w:p>
    <w:p w14:paraId="61A070AC">
      <w:pPr>
        <w:pStyle w:val="8"/>
        <w:ind w:left="369"/>
        <w:jc w:val="both"/>
      </w:pPr>
      <w:r>
        <w:rPr>
          <w:rFonts w:hint="default"/>
          <w:spacing w:val="-7"/>
          <w:lang w:val="en-US"/>
        </w:rPr>
        <w:t>We</w:t>
      </w:r>
      <w:r>
        <w:rPr>
          <w:spacing w:val="-7"/>
        </w:rPr>
        <w:t xml:space="preserve"> </w:t>
      </w:r>
      <w:r>
        <w:t>have</w:t>
      </w:r>
      <w:r>
        <w:rPr>
          <w:spacing w:val="-1"/>
        </w:rPr>
        <w:t xml:space="preserve"> </w:t>
      </w:r>
      <w:r>
        <w:t>acknowledged all</w:t>
      </w:r>
      <w:r>
        <w:rPr>
          <w:spacing w:val="2"/>
        </w:rPr>
        <w:t xml:space="preserve"> </w:t>
      </w:r>
      <w:r>
        <w:t>sources of knowledge</w:t>
      </w:r>
      <w:r>
        <w:rPr>
          <w:spacing w:val="-1"/>
        </w:rPr>
        <w:t xml:space="preserve"> </w:t>
      </w:r>
      <w:r>
        <w:t>that I</w:t>
      </w:r>
      <w:r>
        <w:rPr>
          <w:spacing w:val="-3"/>
        </w:rPr>
        <w:t xml:space="preserve"> </w:t>
      </w:r>
      <w:r>
        <w:t>have</w:t>
      </w:r>
      <w:r>
        <w:rPr>
          <w:spacing w:val="-1"/>
        </w:rPr>
        <w:t xml:space="preserve"> </w:t>
      </w:r>
      <w:r>
        <w:t>used in the</w:t>
      </w:r>
      <w:r>
        <w:rPr>
          <w:spacing w:val="-1"/>
        </w:rPr>
        <w:t xml:space="preserve"> </w:t>
      </w:r>
      <w:r>
        <w:t xml:space="preserve">project, </w:t>
      </w:r>
      <w:r>
        <w:rPr>
          <w:spacing w:val="-2"/>
        </w:rPr>
        <w:t>including:</w:t>
      </w:r>
    </w:p>
    <w:p w14:paraId="67B34FB0">
      <w:pPr>
        <w:pStyle w:val="14"/>
        <w:numPr>
          <w:ilvl w:val="0"/>
          <w:numId w:val="1"/>
        </w:numPr>
        <w:tabs>
          <w:tab w:val="left" w:pos="512"/>
        </w:tabs>
        <w:spacing w:before="140" w:after="0" w:line="240" w:lineRule="auto"/>
        <w:ind w:left="512" w:right="0" w:hanging="143"/>
        <w:jc w:val="left"/>
        <w:rPr>
          <w:sz w:val="24"/>
        </w:rPr>
      </w:pPr>
      <w:r>
        <w:rPr>
          <w:sz w:val="24"/>
        </w:rPr>
        <w:t>MERN</w:t>
      </w:r>
      <w:r>
        <w:rPr>
          <w:spacing w:val="-4"/>
          <w:sz w:val="24"/>
        </w:rPr>
        <w:t xml:space="preserve"> </w:t>
      </w:r>
      <w:r>
        <w:rPr>
          <w:sz w:val="24"/>
        </w:rPr>
        <w:t>Stack</w:t>
      </w:r>
      <w:r>
        <w:rPr>
          <w:spacing w:val="-2"/>
          <w:sz w:val="24"/>
        </w:rPr>
        <w:t xml:space="preserve"> documentation</w:t>
      </w:r>
    </w:p>
    <w:p w14:paraId="17F82E54">
      <w:pPr>
        <w:pStyle w:val="14"/>
        <w:numPr>
          <w:ilvl w:val="0"/>
          <w:numId w:val="1"/>
        </w:numPr>
        <w:tabs>
          <w:tab w:val="left" w:pos="512"/>
        </w:tabs>
        <w:spacing w:before="137" w:after="0" w:line="240" w:lineRule="auto"/>
        <w:ind w:left="512" w:right="0" w:hanging="143"/>
        <w:jc w:val="left"/>
        <w:rPr>
          <w:sz w:val="24"/>
        </w:rPr>
      </w:pPr>
      <w:r>
        <w:rPr>
          <w:sz w:val="24"/>
        </w:rPr>
        <w:t>Material</w:t>
      </w:r>
      <w:r>
        <w:rPr>
          <w:spacing w:val="-2"/>
          <w:sz w:val="24"/>
        </w:rPr>
        <w:t xml:space="preserve"> </w:t>
      </w:r>
      <w:r>
        <w:rPr>
          <w:sz w:val="24"/>
        </w:rPr>
        <w:t>UI</w:t>
      </w:r>
      <w:r>
        <w:rPr>
          <w:spacing w:val="-4"/>
          <w:sz w:val="24"/>
        </w:rPr>
        <w:t xml:space="preserve"> </w:t>
      </w:r>
      <w:r>
        <w:rPr>
          <w:spacing w:val="-2"/>
          <w:sz w:val="24"/>
        </w:rPr>
        <w:t>documentation</w:t>
      </w:r>
    </w:p>
    <w:p w14:paraId="50CCA760">
      <w:pPr>
        <w:pStyle w:val="14"/>
        <w:numPr>
          <w:ilvl w:val="0"/>
          <w:numId w:val="1"/>
        </w:numPr>
        <w:tabs>
          <w:tab w:val="left" w:pos="512"/>
        </w:tabs>
        <w:spacing w:before="139" w:after="0" w:line="240" w:lineRule="auto"/>
        <w:ind w:left="512" w:right="0" w:hanging="143"/>
        <w:jc w:val="left"/>
        <w:rPr>
          <w:sz w:val="24"/>
        </w:rPr>
      </w:pPr>
      <w:r>
        <w:rPr>
          <w:sz w:val="24"/>
        </w:rPr>
        <w:t>Redux</w:t>
      </w:r>
      <w:r>
        <w:rPr>
          <w:spacing w:val="-3"/>
          <w:sz w:val="24"/>
        </w:rPr>
        <w:t xml:space="preserve"> </w:t>
      </w:r>
      <w:r>
        <w:rPr>
          <w:spacing w:val="-2"/>
          <w:sz w:val="24"/>
        </w:rPr>
        <w:t>documentation</w:t>
      </w:r>
    </w:p>
    <w:p w14:paraId="04FA0C60">
      <w:pPr>
        <w:pStyle w:val="14"/>
        <w:numPr>
          <w:ilvl w:val="0"/>
          <w:numId w:val="1"/>
        </w:numPr>
        <w:tabs>
          <w:tab w:val="left" w:pos="512"/>
        </w:tabs>
        <w:spacing w:before="139" w:after="0" w:line="240" w:lineRule="auto"/>
        <w:ind w:left="512" w:right="0" w:hanging="143"/>
        <w:jc w:val="left"/>
        <w:rPr>
          <w:sz w:val="24"/>
        </w:rPr>
      </w:pPr>
      <w:r>
        <w:rPr>
          <w:sz w:val="24"/>
        </w:rPr>
        <w:t>Relevant</w:t>
      </w:r>
      <w:r>
        <w:rPr>
          <w:spacing w:val="-2"/>
          <w:sz w:val="24"/>
        </w:rPr>
        <w:t xml:space="preserve"> </w:t>
      </w:r>
      <w:r>
        <w:rPr>
          <w:sz w:val="24"/>
        </w:rPr>
        <w:t>online</w:t>
      </w:r>
      <w:r>
        <w:rPr>
          <w:spacing w:val="-1"/>
          <w:sz w:val="24"/>
        </w:rPr>
        <w:t xml:space="preserve"> </w:t>
      </w:r>
      <w:r>
        <w:rPr>
          <w:sz w:val="24"/>
        </w:rPr>
        <w:t>tutorials</w:t>
      </w:r>
      <w:r>
        <w:rPr>
          <w:spacing w:val="-2"/>
          <w:sz w:val="24"/>
        </w:rPr>
        <w:t xml:space="preserve"> </w:t>
      </w:r>
      <w:r>
        <w:rPr>
          <w:sz w:val="24"/>
        </w:rPr>
        <w:t>and</w:t>
      </w:r>
      <w:r>
        <w:rPr>
          <w:spacing w:val="-1"/>
          <w:sz w:val="24"/>
        </w:rPr>
        <w:t xml:space="preserve"> </w:t>
      </w:r>
      <w:r>
        <w:rPr>
          <w:spacing w:val="-2"/>
          <w:sz w:val="24"/>
        </w:rPr>
        <w:t>resources</w:t>
      </w:r>
    </w:p>
    <w:p w14:paraId="6115BDA8">
      <w:pPr>
        <w:pStyle w:val="14"/>
        <w:numPr>
          <w:ilvl w:val="0"/>
          <w:numId w:val="1"/>
        </w:numPr>
        <w:tabs>
          <w:tab w:val="left" w:pos="512"/>
        </w:tabs>
        <w:spacing w:before="137" w:after="0" w:line="240" w:lineRule="auto"/>
        <w:ind w:left="512" w:right="0" w:hanging="143"/>
        <w:jc w:val="left"/>
        <w:rPr>
          <w:sz w:val="24"/>
        </w:rPr>
      </w:pPr>
      <w:r>
        <w:rPr>
          <w:sz w:val="24"/>
        </w:rPr>
        <w:t>My</w:t>
      </w:r>
      <w:r>
        <w:rPr>
          <w:spacing w:val="-3"/>
          <w:sz w:val="24"/>
        </w:rPr>
        <w:t xml:space="preserve"> </w:t>
      </w:r>
      <w:r>
        <w:rPr>
          <w:sz w:val="24"/>
        </w:rPr>
        <w:t>own</w:t>
      </w:r>
      <w:r>
        <w:rPr>
          <w:spacing w:val="-1"/>
          <w:sz w:val="24"/>
        </w:rPr>
        <w:t xml:space="preserve"> </w:t>
      </w:r>
      <w:r>
        <w:rPr>
          <w:sz w:val="24"/>
        </w:rPr>
        <w:t>knowledge</w:t>
      </w:r>
      <w:r>
        <w:rPr>
          <w:spacing w:val="-2"/>
          <w:sz w:val="24"/>
        </w:rPr>
        <w:t xml:space="preserve"> </w:t>
      </w:r>
      <w:r>
        <w:rPr>
          <w:sz w:val="24"/>
        </w:rPr>
        <w:t>and</w:t>
      </w:r>
      <w:r>
        <w:rPr>
          <w:spacing w:val="-1"/>
          <w:sz w:val="24"/>
        </w:rPr>
        <w:t xml:space="preserve"> </w:t>
      </w:r>
      <w:r>
        <w:rPr>
          <w:sz w:val="24"/>
        </w:rPr>
        <w:t>understanding of</w:t>
      </w:r>
      <w:r>
        <w:rPr>
          <w:spacing w:val="-1"/>
          <w:sz w:val="24"/>
        </w:rPr>
        <w:t xml:space="preserve"> </w:t>
      </w:r>
      <w:r>
        <w:rPr>
          <w:sz w:val="24"/>
        </w:rPr>
        <w:t>web</w:t>
      </w:r>
      <w:r>
        <w:rPr>
          <w:spacing w:val="-1"/>
          <w:sz w:val="24"/>
        </w:rPr>
        <w:t xml:space="preserve"> </w:t>
      </w:r>
      <w:r>
        <w:rPr>
          <w:sz w:val="24"/>
        </w:rPr>
        <w:t>development and</w:t>
      </w:r>
      <w:r>
        <w:rPr>
          <w:spacing w:val="1"/>
          <w:sz w:val="24"/>
        </w:rPr>
        <w:t xml:space="preserve"> </w:t>
      </w:r>
      <w:r>
        <w:rPr>
          <w:spacing w:val="-2"/>
          <w:sz w:val="24"/>
        </w:rPr>
        <w:t>functionality</w:t>
      </w:r>
    </w:p>
    <w:p w14:paraId="318B7460">
      <w:pPr>
        <w:pStyle w:val="8"/>
      </w:pPr>
    </w:p>
    <w:p w14:paraId="608B73EC">
      <w:pPr>
        <w:pStyle w:val="8"/>
      </w:pPr>
    </w:p>
    <w:p w14:paraId="2936A7ED">
      <w:pPr>
        <w:pStyle w:val="8"/>
        <w:ind w:left="369"/>
        <w:jc w:val="both"/>
      </w:pPr>
      <w:r>
        <w:rPr>
          <w:rFonts w:hint="default"/>
          <w:spacing w:val="-7"/>
          <w:lang w:val="en-US"/>
        </w:rPr>
        <w:t>We</w:t>
      </w:r>
      <w:r>
        <w:rPr>
          <w:spacing w:val="-7"/>
        </w:rPr>
        <w:t xml:space="preserve"> </w:t>
      </w:r>
      <w:r>
        <w:t>have</w:t>
      </w:r>
      <w:r>
        <w:rPr>
          <w:spacing w:val="-2"/>
        </w:rPr>
        <w:t xml:space="preserve"> </w:t>
      </w:r>
      <w:r>
        <w:t>not engaged</w:t>
      </w:r>
      <w:r>
        <w:rPr>
          <w:spacing w:val="-1"/>
        </w:rPr>
        <w:t xml:space="preserve"> </w:t>
      </w:r>
      <w:r>
        <w:t>in any unethical</w:t>
      </w:r>
      <w:r>
        <w:rPr>
          <w:spacing w:val="-1"/>
        </w:rPr>
        <w:t xml:space="preserve"> </w:t>
      </w:r>
      <w:r>
        <w:t>practices during</w:t>
      </w:r>
      <w:r>
        <w:rPr>
          <w:spacing w:val="-1"/>
        </w:rPr>
        <w:t xml:space="preserve"> </w:t>
      </w:r>
      <w:r>
        <w:t>the project,</w:t>
      </w:r>
      <w:r>
        <w:rPr>
          <w:spacing w:val="-1"/>
        </w:rPr>
        <w:t xml:space="preserve"> </w:t>
      </w:r>
      <w:r>
        <w:t>such</w:t>
      </w:r>
      <w:r>
        <w:rPr>
          <w:spacing w:val="1"/>
        </w:rPr>
        <w:t xml:space="preserve"> </w:t>
      </w:r>
      <w:r>
        <w:rPr>
          <w:spacing w:val="-5"/>
        </w:rPr>
        <w:t>as:</w:t>
      </w:r>
    </w:p>
    <w:p w14:paraId="11573B41">
      <w:pPr>
        <w:pStyle w:val="14"/>
        <w:numPr>
          <w:ilvl w:val="0"/>
          <w:numId w:val="1"/>
        </w:numPr>
        <w:tabs>
          <w:tab w:val="left" w:pos="512"/>
        </w:tabs>
        <w:spacing w:before="140" w:after="0" w:line="240" w:lineRule="auto"/>
        <w:ind w:left="512" w:right="0" w:hanging="143"/>
        <w:jc w:val="left"/>
        <w:rPr>
          <w:sz w:val="24"/>
        </w:rPr>
      </w:pPr>
      <w:r>
        <w:rPr>
          <w:sz w:val="24"/>
        </w:rPr>
        <w:t>Copying</w:t>
      </w:r>
      <w:r>
        <w:rPr>
          <w:spacing w:val="-1"/>
          <w:sz w:val="24"/>
        </w:rPr>
        <w:t xml:space="preserve"> </w:t>
      </w:r>
      <w:r>
        <w:rPr>
          <w:sz w:val="24"/>
        </w:rPr>
        <w:t>code</w:t>
      </w:r>
      <w:r>
        <w:rPr>
          <w:spacing w:val="-3"/>
          <w:sz w:val="24"/>
        </w:rPr>
        <w:t xml:space="preserve"> </w:t>
      </w:r>
      <w:r>
        <w:rPr>
          <w:sz w:val="24"/>
        </w:rPr>
        <w:t>or</w:t>
      </w:r>
      <w:r>
        <w:rPr>
          <w:spacing w:val="-1"/>
          <w:sz w:val="24"/>
        </w:rPr>
        <w:t xml:space="preserve"> </w:t>
      </w:r>
      <w:r>
        <w:rPr>
          <w:sz w:val="24"/>
        </w:rPr>
        <w:t>content</w:t>
      </w:r>
      <w:r>
        <w:rPr>
          <w:spacing w:val="-1"/>
          <w:sz w:val="24"/>
        </w:rPr>
        <w:t xml:space="preserve"> </w:t>
      </w:r>
      <w:r>
        <w:rPr>
          <w:sz w:val="24"/>
        </w:rPr>
        <w:t>from other</w:t>
      </w:r>
      <w:r>
        <w:rPr>
          <w:spacing w:val="-1"/>
          <w:sz w:val="24"/>
        </w:rPr>
        <w:t xml:space="preserve"> </w:t>
      </w:r>
      <w:r>
        <w:rPr>
          <w:sz w:val="24"/>
        </w:rPr>
        <w:t>sources</w:t>
      </w:r>
      <w:r>
        <w:rPr>
          <w:spacing w:val="-2"/>
          <w:sz w:val="24"/>
        </w:rPr>
        <w:t xml:space="preserve"> </w:t>
      </w:r>
      <w:r>
        <w:rPr>
          <w:sz w:val="24"/>
        </w:rPr>
        <w:t xml:space="preserve">without proper </w:t>
      </w:r>
      <w:r>
        <w:rPr>
          <w:spacing w:val="-2"/>
          <w:sz w:val="24"/>
        </w:rPr>
        <w:t>citation</w:t>
      </w:r>
    </w:p>
    <w:p w14:paraId="50FF125F">
      <w:pPr>
        <w:pStyle w:val="14"/>
        <w:numPr>
          <w:ilvl w:val="0"/>
          <w:numId w:val="1"/>
        </w:numPr>
        <w:tabs>
          <w:tab w:val="left" w:pos="512"/>
        </w:tabs>
        <w:spacing w:before="137" w:after="0" w:line="240" w:lineRule="auto"/>
        <w:ind w:left="512" w:right="0" w:hanging="143"/>
        <w:jc w:val="left"/>
        <w:rPr>
          <w:sz w:val="24"/>
        </w:rPr>
      </w:pPr>
      <w:r>
        <w:rPr>
          <w:sz w:val="24"/>
        </w:rPr>
        <w:t>Collaborating</w:t>
      </w:r>
      <w:r>
        <w:rPr>
          <w:spacing w:val="-4"/>
          <w:sz w:val="24"/>
        </w:rPr>
        <w:t xml:space="preserve"> </w:t>
      </w:r>
      <w:r>
        <w:rPr>
          <w:sz w:val="24"/>
        </w:rPr>
        <w:t>with</w:t>
      </w:r>
      <w:r>
        <w:rPr>
          <w:spacing w:val="-2"/>
          <w:sz w:val="24"/>
        </w:rPr>
        <w:t xml:space="preserve"> </w:t>
      </w:r>
      <w:r>
        <w:rPr>
          <w:sz w:val="24"/>
        </w:rPr>
        <w:t>others</w:t>
      </w:r>
      <w:r>
        <w:rPr>
          <w:spacing w:val="-3"/>
          <w:sz w:val="24"/>
        </w:rPr>
        <w:t xml:space="preserve"> </w:t>
      </w:r>
      <w:r>
        <w:rPr>
          <w:sz w:val="24"/>
        </w:rPr>
        <w:t>on</w:t>
      </w:r>
      <w:r>
        <w:rPr>
          <w:spacing w:val="-2"/>
          <w:sz w:val="24"/>
        </w:rPr>
        <w:t xml:space="preserve"> </w:t>
      </w:r>
      <w:r>
        <w:rPr>
          <w:sz w:val="24"/>
        </w:rPr>
        <w:t>the</w:t>
      </w:r>
      <w:r>
        <w:rPr>
          <w:spacing w:val="-3"/>
          <w:sz w:val="24"/>
        </w:rPr>
        <w:t xml:space="preserve"> </w:t>
      </w:r>
      <w:r>
        <w:rPr>
          <w:sz w:val="24"/>
        </w:rPr>
        <w:t>project</w:t>
      </w:r>
      <w:r>
        <w:rPr>
          <w:spacing w:val="-1"/>
          <w:sz w:val="24"/>
        </w:rPr>
        <w:t xml:space="preserve"> </w:t>
      </w:r>
      <w:r>
        <w:rPr>
          <w:sz w:val="24"/>
        </w:rPr>
        <w:t>without explicit</w:t>
      </w:r>
      <w:r>
        <w:rPr>
          <w:spacing w:val="-2"/>
          <w:sz w:val="24"/>
        </w:rPr>
        <w:t xml:space="preserve"> </w:t>
      </w:r>
      <w:r>
        <w:rPr>
          <w:sz w:val="24"/>
        </w:rPr>
        <w:t>permission</w:t>
      </w:r>
      <w:r>
        <w:rPr>
          <w:spacing w:val="-2"/>
          <w:sz w:val="24"/>
        </w:rPr>
        <w:t xml:space="preserve"> </w:t>
      </w:r>
      <w:r>
        <w:rPr>
          <w:sz w:val="24"/>
        </w:rPr>
        <w:t>from</w:t>
      </w:r>
      <w:r>
        <w:rPr>
          <w:spacing w:val="-2"/>
          <w:sz w:val="24"/>
        </w:rPr>
        <w:t xml:space="preserve"> </w:t>
      </w:r>
      <w:r>
        <w:rPr>
          <w:sz w:val="24"/>
        </w:rPr>
        <w:t>relevant</w:t>
      </w:r>
      <w:r>
        <w:rPr>
          <w:spacing w:val="-1"/>
          <w:sz w:val="24"/>
        </w:rPr>
        <w:t xml:space="preserve"> </w:t>
      </w:r>
      <w:r>
        <w:rPr>
          <w:spacing w:val="-2"/>
          <w:sz w:val="24"/>
        </w:rPr>
        <w:t>contributors</w:t>
      </w:r>
    </w:p>
    <w:p w14:paraId="37274605">
      <w:pPr>
        <w:pStyle w:val="14"/>
        <w:numPr>
          <w:ilvl w:val="0"/>
          <w:numId w:val="1"/>
        </w:numPr>
        <w:tabs>
          <w:tab w:val="left" w:pos="512"/>
        </w:tabs>
        <w:spacing w:before="139" w:after="0" w:line="240" w:lineRule="auto"/>
        <w:ind w:left="512" w:right="0" w:hanging="143"/>
        <w:jc w:val="left"/>
        <w:rPr>
          <w:sz w:val="24"/>
        </w:rPr>
      </w:pPr>
      <w:r>
        <w:rPr>
          <w:sz w:val="24"/>
        </w:rPr>
        <w:t>Misrepresenting</w:t>
      </w:r>
      <w:r>
        <w:rPr>
          <w:spacing w:val="-2"/>
          <w:sz w:val="24"/>
        </w:rPr>
        <w:t xml:space="preserve"> </w:t>
      </w:r>
      <w:r>
        <w:rPr>
          <w:sz w:val="24"/>
        </w:rPr>
        <w:t>the</w:t>
      </w:r>
      <w:r>
        <w:rPr>
          <w:spacing w:val="-2"/>
          <w:sz w:val="24"/>
        </w:rPr>
        <w:t xml:space="preserve"> </w:t>
      </w:r>
      <w:r>
        <w:rPr>
          <w:sz w:val="24"/>
        </w:rPr>
        <w:t>origin</w:t>
      </w:r>
      <w:r>
        <w:rPr>
          <w:spacing w:val="-1"/>
          <w:sz w:val="24"/>
        </w:rPr>
        <w:t xml:space="preserve"> </w:t>
      </w:r>
      <w:r>
        <w:rPr>
          <w:sz w:val="24"/>
        </w:rPr>
        <w:t>of</w:t>
      </w:r>
      <w:r>
        <w:rPr>
          <w:spacing w:val="-2"/>
          <w:sz w:val="24"/>
        </w:rPr>
        <w:t xml:space="preserve"> </w:t>
      </w:r>
      <w:r>
        <w:rPr>
          <w:sz w:val="24"/>
        </w:rPr>
        <w:t>any</w:t>
      </w:r>
      <w:r>
        <w:rPr>
          <w:spacing w:val="-1"/>
          <w:sz w:val="24"/>
        </w:rPr>
        <w:t xml:space="preserve"> </w:t>
      </w:r>
      <w:r>
        <w:rPr>
          <w:sz w:val="24"/>
        </w:rPr>
        <w:t>work</w:t>
      </w:r>
      <w:r>
        <w:rPr>
          <w:spacing w:val="-2"/>
          <w:sz w:val="24"/>
        </w:rPr>
        <w:t xml:space="preserve"> </w:t>
      </w:r>
      <w:r>
        <w:rPr>
          <w:sz w:val="24"/>
        </w:rPr>
        <w:t>or</w:t>
      </w:r>
      <w:r>
        <w:rPr>
          <w:spacing w:val="-1"/>
          <w:sz w:val="24"/>
        </w:rPr>
        <w:t xml:space="preserve"> </w:t>
      </w:r>
      <w:r>
        <w:rPr>
          <w:spacing w:val="-4"/>
          <w:sz w:val="24"/>
        </w:rPr>
        <w:t>ideas</w:t>
      </w:r>
    </w:p>
    <w:p w14:paraId="0721ACBC">
      <w:pPr>
        <w:pStyle w:val="8"/>
        <w:spacing w:before="273"/>
      </w:pPr>
    </w:p>
    <w:p w14:paraId="72F8EE60">
      <w:pPr>
        <w:pStyle w:val="8"/>
        <w:spacing w:before="1" w:line="360" w:lineRule="auto"/>
        <w:ind w:left="369" w:right="588"/>
        <w:jc w:val="both"/>
      </w:pPr>
      <w:r>
        <w:rPr>
          <w:rFonts w:hint="default"/>
          <w:spacing w:val="-11"/>
          <w:lang w:val="en-US"/>
        </w:rPr>
        <w:t>We</w:t>
      </w:r>
      <w:r>
        <w:rPr>
          <w:spacing w:val="-11"/>
        </w:rPr>
        <w:t xml:space="preserve"> </w:t>
      </w:r>
      <w:r>
        <w:t>understand</w:t>
      </w:r>
      <w:r>
        <w:rPr>
          <w:spacing w:val="-8"/>
        </w:rPr>
        <w:t xml:space="preserve"> </w:t>
      </w:r>
      <w:r>
        <w:t>that</w:t>
      </w:r>
      <w:r>
        <w:rPr>
          <w:spacing w:val="-8"/>
        </w:rPr>
        <w:t xml:space="preserve"> </w:t>
      </w:r>
      <w:r>
        <w:t>plagiarism</w:t>
      </w:r>
      <w:r>
        <w:rPr>
          <w:spacing w:val="-8"/>
        </w:rPr>
        <w:t xml:space="preserve"> </w:t>
      </w:r>
      <w:r>
        <w:t>and</w:t>
      </w:r>
      <w:r>
        <w:rPr>
          <w:spacing w:val="-8"/>
        </w:rPr>
        <w:t xml:space="preserve"> </w:t>
      </w:r>
      <w:r>
        <w:t>other</w:t>
      </w:r>
      <w:r>
        <w:rPr>
          <w:spacing w:val="-9"/>
        </w:rPr>
        <w:t xml:space="preserve"> </w:t>
      </w:r>
      <w:r>
        <w:t>forms</w:t>
      </w:r>
      <w:r>
        <w:rPr>
          <w:spacing w:val="-8"/>
        </w:rPr>
        <w:t xml:space="preserve"> </w:t>
      </w:r>
      <w:r>
        <w:t>of</w:t>
      </w:r>
      <w:r>
        <w:rPr>
          <w:spacing w:val="-9"/>
        </w:rPr>
        <w:t xml:space="preserve"> </w:t>
      </w:r>
      <w:r>
        <w:t>academic</w:t>
      </w:r>
      <w:r>
        <w:rPr>
          <w:spacing w:val="-9"/>
        </w:rPr>
        <w:t xml:space="preserve"> </w:t>
      </w:r>
      <w:r>
        <w:t>and</w:t>
      </w:r>
      <w:r>
        <w:rPr>
          <w:spacing w:val="-8"/>
        </w:rPr>
        <w:t xml:space="preserve"> </w:t>
      </w:r>
      <w:r>
        <w:t>professional</w:t>
      </w:r>
      <w:r>
        <w:rPr>
          <w:spacing w:val="-5"/>
        </w:rPr>
        <w:t xml:space="preserve"> </w:t>
      </w:r>
      <w:r>
        <w:t>dishonesty</w:t>
      </w:r>
      <w:r>
        <w:rPr>
          <w:spacing w:val="-8"/>
        </w:rPr>
        <w:t xml:space="preserve"> </w:t>
      </w:r>
      <w:r>
        <w:t>are</w:t>
      </w:r>
      <w:r>
        <w:rPr>
          <w:spacing w:val="-10"/>
        </w:rPr>
        <w:t xml:space="preserve"> </w:t>
      </w:r>
      <w:r>
        <w:t>serious offenses</w:t>
      </w:r>
      <w:r>
        <w:rPr>
          <w:spacing w:val="-11"/>
        </w:rPr>
        <w:t xml:space="preserve"> </w:t>
      </w:r>
      <w:r>
        <w:t>that</w:t>
      </w:r>
      <w:r>
        <w:rPr>
          <w:spacing w:val="-11"/>
        </w:rPr>
        <w:t xml:space="preserve"> </w:t>
      </w:r>
      <w:r>
        <w:t>can</w:t>
      </w:r>
      <w:r>
        <w:rPr>
          <w:spacing w:val="-11"/>
        </w:rPr>
        <w:t xml:space="preserve"> </w:t>
      </w:r>
      <w:r>
        <w:t>result</w:t>
      </w:r>
      <w:r>
        <w:rPr>
          <w:spacing w:val="-11"/>
        </w:rPr>
        <w:t xml:space="preserve"> </w:t>
      </w:r>
      <w:r>
        <w:t>in</w:t>
      </w:r>
      <w:r>
        <w:rPr>
          <w:spacing w:val="-11"/>
        </w:rPr>
        <w:t xml:space="preserve"> </w:t>
      </w:r>
      <w:r>
        <w:t>severe</w:t>
      </w:r>
      <w:r>
        <w:rPr>
          <w:spacing w:val="-12"/>
        </w:rPr>
        <w:t xml:space="preserve"> </w:t>
      </w:r>
      <w:r>
        <w:t>consequences,</w:t>
      </w:r>
      <w:r>
        <w:rPr>
          <w:spacing w:val="-11"/>
        </w:rPr>
        <w:t xml:space="preserve"> </w:t>
      </w:r>
      <w:r>
        <w:t>including</w:t>
      </w:r>
      <w:r>
        <w:rPr>
          <w:spacing w:val="-11"/>
        </w:rPr>
        <w:t xml:space="preserve"> </w:t>
      </w:r>
      <w:r>
        <w:t>damage</w:t>
      </w:r>
      <w:r>
        <w:rPr>
          <w:spacing w:val="-12"/>
        </w:rPr>
        <w:t xml:space="preserve"> </w:t>
      </w:r>
      <w:r>
        <w:t>to</w:t>
      </w:r>
      <w:r>
        <w:rPr>
          <w:spacing w:val="-11"/>
        </w:rPr>
        <w:t xml:space="preserve"> </w:t>
      </w:r>
      <w:r>
        <w:t>reputation</w:t>
      </w:r>
      <w:r>
        <w:rPr>
          <w:spacing w:val="-11"/>
        </w:rPr>
        <w:t xml:space="preserve"> </w:t>
      </w:r>
      <w:r>
        <w:t>and</w:t>
      </w:r>
      <w:r>
        <w:rPr>
          <w:spacing w:val="-11"/>
        </w:rPr>
        <w:t xml:space="preserve"> </w:t>
      </w:r>
      <w:r>
        <w:t>legal</w:t>
      </w:r>
      <w:r>
        <w:rPr>
          <w:spacing w:val="-11"/>
        </w:rPr>
        <w:t xml:space="preserve"> </w:t>
      </w:r>
      <w:r>
        <w:t xml:space="preserve">actions. </w:t>
      </w:r>
      <w:r>
        <w:rPr>
          <w:rFonts w:hint="default"/>
          <w:lang w:val="en-US"/>
        </w:rPr>
        <w:t>We</w:t>
      </w:r>
      <w:r>
        <w:rPr>
          <w:spacing w:val="-10"/>
        </w:rPr>
        <w:t xml:space="preserve"> </w:t>
      </w:r>
      <w:r>
        <w:rPr>
          <w:rFonts w:hint="default"/>
          <w:spacing w:val="-10"/>
          <w:lang w:val="en-US"/>
        </w:rPr>
        <w:t>are</w:t>
      </w:r>
      <w:r>
        <w:rPr>
          <w:spacing w:val="-7"/>
        </w:rPr>
        <w:t xml:space="preserve"> </w:t>
      </w:r>
      <w:r>
        <w:t>committed</w:t>
      </w:r>
      <w:r>
        <w:rPr>
          <w:spacing w:val="-10"/>
        </w:rPr>
        <w:t xml:space="preserve"> </w:t>
      </w:r>
      <w:r>
        <w:t>to</w:t>
      </w:r>
      <w:r>
        <w:rPr>
          <w:spacing w:val="-9"/>
        </w:rPr>
        <w:t xml:space="preserve"> </w:t>
      </w:r>
      <w:r>
        <w:t>upholding</w:t>
      </w:r>
      <w:r>
        <w:rPr>
          <w:spacing w:val="-9"/>
        </w:rPr>
        <w:t xml:space="preserve"> </w:t>
      </w:r>
      <w:r>
        <w:t>the</w:t>
      </w:r>
      <w:r>
        <w:rPr>
          <w:spacing w:val="-10"/>
        </w:rPr>
        <w:t xml:space="preserve"> </w:t>
      </w:r>
      <w:r>
        <w:t>highest</w:t>
      </w:r>
      <w:r>
        <w:rPr>
          <w:spacing w:val="-9"/>
        </w:rPr>
        <w:t xml:space="preserve"> </w:t>
      </w:r>
      <w:r>
        <w:t>standards</w:t>
      </w:r>
      <w:r>
        <w:rPr>
          <w:spacing w:val="-9"/>
        </w:rPr>
        <w:t xml:space="preserve"> </w:t>
      </w:r>
      <w:r>
        <w:t>of</w:t>
      </w:r>
      <w:r>
        <w:rPr>
          <w:spacing w:val="-10"/>
        </w:rPr>
        <w:t xml:space="preserve"> </w:t>
      </w:r>
      <w:r>
        <w:t>integrity</w:t>
      </w:r>
      <w:r>
        <w:rPr>
          <w:spacing w:val="-7"/>
        </w:rPr>
        <w:t xml:space="preserve"> </w:t>
      </w:r>
      <w:r>
        <w:t>and</w:t>
      </w:r>
      <w:r>
        <w:rPr>
          <w:spacing w:val="-10"/>
        </w:rPr>
        <w:t xml:space="preserve"> </w:t>
      </w:r>
      <w:r>
        <w:t>have</w:t>
      </w:r>
      <w:r>
        <w:rPr>
          <w:spacing w:val="-8"/>
        </w:rPr>
        <w:t xml:space="preserve"> </w:t>
      </w:r>
      <w:r>
        <w:t>taken</w:t>
      </w:r>
      <w:r>
        <w:rPr>
          <w:spacing w:val="-10"/>
        </w:rPr>
        <w:t xml:space="preserve"> </w:t>
      </w:r>
      <w:r>
        <w:t>all</w:t>
      </w:r>
      <w:r>
        <w:rPr>
          <w:spacing w:val="-9"/>
        </w:rPr>
        <w:t xml:space="preserve"> </w:t>
      </w:r>
      <w:r>
        <w:t>necessary</w:t>
      </w:r>
      <w:r>
        <w:rPr>
          <w:spacing w:val="-10"/>
        </w:rPr>
        <w:t xml:space="preserve"> </w:t>
      </w:r>
      <w:r>
        <w:t>steps to ensure that my work is original, ethical, and complies with legal and professional standards.</w:t>
      </w:r>
    </w:p>
    <w:p w14:paraId="6764B3C7">
      <w:pPr>
        <w:pStyle w:val="8"/>
        <w:spacing w:before="139"/>
      </w:pPr>
    </w:p>
    <w:p w14:paraId="538C169F">
      <w:pPr>
        <w:pStyle w:val="8"/>
        <w:spacing w:line="360" w:lineRule="auto"/>
        <w:ind w:left="369" w:right="593"/>
        <w:jc w:val="both"/>
      </w:pPr>
      <w:r>
        <w:rPr>
          <w:rFonts w:hint="default"/>
          <w:lang w:val="en-US"/>
        </w:rPr>
        <w:t>We</w:t>
      </w:r>
      <w:r>
        <w:t xml:space="preserve"> have read and understood the project ethics guidelines and have followed them to the best of my abilities. </w:t>
      </w:r>
      <w:r>
        <w:rPr>
          <w:rFonts w:hint="default"/>
          <w:lang w:val="en-US"/>
        </w:rPr>
        <w:t>We</w:t>
      </w:r>
      <w:r>
        <w:t xml:space="preserve"> </w:t>
      </w:r>
      <w:r>
        <w:rPr>
          <w:rFonts w:hint="default"/>
          <w:lang w:val="en-US"/>
        </w:rPr>
        <w:t>are</w:t>
      </w:r>
      <w:r>
        <w:t xml:space="preserve"> confident that </w:t>
      </w:r>
      <w:r>
        <w:rPr>
          <w:rFonts w:hint="default"/>
          <w:lang w:val="en-US"/>
        </w:rPr>
        <w:t>our</w:t>
      </w:r>
      <w:r>
        <w:t xml:space="preserve"> work is original, and </w:t>
      </w:r>
      <w:r>
        <w:rPr>
          <w:rFonts w:hint="default"/>
          <w:lang w:val="en-US"/>
        </w:rPr>
        <w:t>we</w:t>
      </w:r>
      <w:r>
        <w:t xml:space="preserve"> have met all the requirements of the </w:t>
      </w:r>
      <w:r>
        <w:rPr>
          <w:spacing w:val="-2"/>
        </w:rPr>
        <w:t>project.</w:t>
      </w:r>
    </w:p>
    <w:p w14:paraId="4E29AA5A">
      <w:pPr>
        <w:pStyle w:val="3"/>
        <w:spacing w:after="0"/>
      </w:pPr>
    </w:p>
    <w:p w14:paraId="4039384E">
      <w:pPr>
        <w:pStyle w:val="3"/>
        <w:spacing w:after="0"/>
        <w:ind w:left="0" w:leftChars="0" w:firstLine="0" w:firstLineChars="0"/>
      </w:pPr>
    </w:p>
    <w:p w14:paraId="58F25B4C">
      <w:pPr>
        <w:pStyle w:val="3"/>
        <w:spacing w:after="0"/>
        <w:ind w:left="0" w:leftChars="0" w:firstLine="480" w:firstLineChars="150"/>
        <w:rPr>
          <w:rFonts w:hint="default"/>
          <w:lang w:val="en-US"/>
        </w:rPr>
      </w:pPr>
      <w:r>
        <w:rPr>
          <w:rFonts w:hint="default"/>
          <w:lang w:val="en-US"/>
        </w:rPr>
        <w:t xml:space="preserve">Jyotiraditya Upadhyay </w:t>
      </w:r>
      <w:r>
        <w:rPr>
          <w:rFonts w:hint="default"/>
          <w:lang w:val="en-US"/>
        </w:rPr>
        <w:tab/>
        <w:t xml:space="preserve">Kartikey Pandey  </w:t>
      </w:r>
      <w:r>
        <w:rPr>
          <w:rFonts w:hint="default"/>
          <w:lang w:val="en-US"/>
        </w:rPr>
        <w:tab/>
        <w:t>Khushi Tripathi</w:t>
      </w:r>
    </w:p>
    <w:p w14:paraId="34F7C5E5">
      <w:pPr>
        <w:pStyle w:val="3"/>
        <w:spacing w:after="0"/>
        <w:ind w:left="0" w:leftChars="0" w:firstLine="480" w:firstLineChars="150"/>
        <w:rPr>
          <w:rFonts w:hint="default"/>
          <w:lang w:val="en-US"/>
        </w:rPr>
      </w:pPr>
    </w:p>
    <w:p w14:paraId="16C63496">
      <w:pPr>
        <w:pStyle w:val="3"/>
        <w:spacing w:after="0"/>
        <w:ind w:left="0" w:leftChars="0" w:firstLine="720" w:firstLineChars="0"/>
        <w:rPr>
          <w:rFonts w:hint="default"/>
          <w:b w:val="0"/>
          <w:bCs w:val="0"/>
          <w:lang w:val="en-US"/>
        </w:rPr>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r>
        <w:rPr>
          <w:rFonts w:hint="default"/>
          <w:b w:val="0"/>
          <w:bCs w:val="0"/>
          <w:lang w:val="en-US"/>
        </w:rPr>
        <w:t>(2312160100036)</w:t>
      </w:r>
      <w:r>
        <w:rPr>
          <w:rFonts w:hint="default"/>
          <w:b w:val="0"/>
          <w:bCs w:val="0"/>
          <w:lang w:val="en-US"/>
        </w:rPr>
        <w:tab/>
        <w:t/>
      </w:r>
      <w:r>
        <w:rPr>
          <w:rFonts w:hint="default"/>
          <w:b w:val="0"/>
          <w:bCs w:val="0"/>
          <w:lang w:val="en-US"/>
        </w:rPr>
        <w:tab/>
        <w:t xml:space="preserve">(2312160200037)  </w:t>
      </w:r>
      <w:r>
        <w:rPr>
          <w:rFonts w:hint="default"/>
          <w:b w:val="0"/>
          <w:bCs w:val="0"/>
          <w:lang w:val="en-US"/>
        </w:rPr>
        <w:tab/>
        <w:t>(2312160100038)</w:t>
      </w:r>
    </w:p>
    <w:p w14:paraId="52FF059B">
      <w:pPr>
        <w:pStyle w:val="4"/>
        <w:spacing w:before="62"/>
        <w:ind w:right="1218" w:firstLine="0"/>
        <w:jc w:val="center"/>
      </w:pPr>
      <w:r>
        <w:rPr>
          <w:spacing w:val="-2"/>
          <w:u w:val="single"/>
        </w:rPr>
        <w:t>CERTIFICATE</w:t>
      </w:r>
    </w:p>
    <w:p w14:paraId="4DB2DC39">
      <w:pPr>
        <w:pStyle w:val="8"/>
        <w:rPr>
          <w:b/>
        </w:rPr>
      </w:pPr>
    </w:p>
    <w:p w14:paraId="77CED1FA">
      <w:pPr>
        <w:pStyle w:val="8"/>
        <w:rPr>
          <w:b/>
        </w:rPr>
      </w:pPr>
    </w:p>
    <w:p w14:paraId="034E99D3">
      <w:pPr>
        <w:pStyle w:val="8"/>
        <w:spacing w:before="58"/>
        <w:rPr>
          <w:b/>
        </w:rPr>
      </w:pPr>
    </w:p>
    <w:p w14:paraId="2F5FB5C8">
      <w:pPr>
        <w:pStyle w:val="8"/>
        <w:spacing w:before="1" w:line="360" w:lineRule="auto"/>
        <w:ind w:left="600" w:right="585" w:hanging="10"/>
        <w:jc w:val="both"/>
      </w:pPr>
      <w:r>
        <w:t xml:space="preserve">This is to certify that </w:t>
      </w:r>
      <w:r>
        <w:rPr>
          <w:rFonts w:hint="default"/>
          <w:lang w:val="en-US"/>
        </w:rPr>
        <w:t>Jyotiraditya Upadhyay (2312160100037),                                    Kartikey Pandey (2312160100037) &amp; Khushi Tripathi (2312160100038)</w:t>
      </w:r>
      <w:r>
        <w:t xml:space="preserve"> has successfully completed the mini project on "</w:t>
      </w:r>
      <w:r>
        <w:rPr>
          <w:rFonts w:hint="default"/>
          <w:lang w:val="en-US"/>
        </w:rPr>
        <w:t>WonderLust- Vacation Rental Platform WebApp</w:t>
      </w:r>
      <w:r>
        <w:t xml:space="preserve"> Using MERN Stack"</w:t>
      </w:r>
      <w:r>
        <w:rPr>
          <w:spacing w:val="-13"/>
        </w:rPr>
        <w:t xml:space="preserve"> </w:t>
      </w:r>
      <w:r>
        <w:t>under</w:t>
      </w:r>
      <w:r>
        <w:rPr>
          <w:spacing w:val="-14"/>
        </w:rPr>
        <w:t xml:space="preserve"> </w:t>
      </w:r>
      <w:r>
        <w:t>the</w:t>
      </w:r>
      <w:r>
        <w:rPr>
          <w:spacing w:val="-14"/>
        </w:rPr>
        <w:t xml:space="preserve"> </w:t>
      </w:r>
      <w:r>
        <w:t>guidance</w:t>
      </w:r>
      <w:r>
        <w:rPr>
          <w:spacing w:val="-14"/>
        </w:rPr>
        <w:t xml:space="preserve"> </w:t>
      </w:r>
      <w:r>
        <w:t>of</w:t>
      </w:r>
      <w:r>
        <w:rPr>
          <w:spacing w:val="36"/>
        </w:rPr>
        <w:t xml:space="preserve"> </w:t>
      </w:r>
      <w:r>
        <w:rPr>
          <w:rFonts w:hint="default"/>
          <w:spacing w:val="36"/>
          <w:lang w:val="en-US"/>
        </w:rPr>
        <w:t>Mr. Asit Singh</w:t>
      </w:r>
      <w:r>
        <w:t>. The contents of</w:t>
      </w:r>
      <w:r>
        <w:rPr>
          <w:spacing w:val="-1"/>
        </w:rPr>
        <w:t xml:space="preserve"> </w:t>
      </w:r>
      <w:r>
        <w:t>the</w:t>
      </w:r>
      <w:r>
        <w:rPr>
          <w:spacing w:val="-1"/>
        </w:rPr>
        <w:t xml:space="preserve"> </w:t>
      </w:r>
      <w:r>
        <w:t>project, being submitted</w:t>
      </w:r>
      <w:r>
        <w:rPr>
          <w:spacing w:val="-1"/>
        </w:rPr>
        <w:t xml:space="preserve"> </w:t>
      </w:r>
      <w:r>
        <w:t>to the</w:t>
      </w:r>
      <w:r>
        <w:rPr>
          <w:spacing w:val="-1"/>
        </w:rPr>
        <w:t xml:space="preserve"> </w:t>
      </w:r>
      <w:r>
        <w:t>Department of</w:t>
      </w:r>
      <w:r>
        <w:rPr>
          <w:spacing w:val="-1"/>
        </w:rPr>
        <w:t xml:space="preserve"> </w:t>
      </w:r>
      <w:r>
        <w:t xml:space="preserve">Computer Science and Engineering, </w:t>
      </w:r>
      <w:r>
        <w:rPr>
          <w:rFonts w:hint="default"/>
          <w:lang w:val="en-US"/>
        </w:rPr>
        <w:t>REC Pratapgarh</w:t>
      </w:r>
      <w:r>
        <w:t>, for the award of the degree of B. Tech in Computer Science &amp; Engineering, are original and carried out by the candidate</w:t>
      </w:r>
      <w:r>
        <w:rPr>
          <w:rFonts w:hint="default"/>
          <w:lang w:val="en-US"/>
        </w:rPr>
        <w:t>s</w:t>
      </w:r>
      <w:r>
        <w:t>. This project has not been submitted in full or part for the award of any other degree or diploma to this or any other university.</w:t>
      </w:r>
    </w:p>
    <w:p w14:paraId="73B3716C">
      <w:pPr>
        <w:spacing w:before="0"/>
        <w:ind w:left="0" w:right="585" w:firstLine="0"/>
        <w:jc w:val="both"/>
        <w:rPr>
          <w:b/>
          <w:sz w:val="24"/>
        </w:rPr>
      </w:pPr>
    </w:p>
    <w:p w14:paraId="1C627389">
      <w:pPr>
        <w:spacing w:before="0"/>
        <w:ind w:left="0" w:right="585" w:firstLine="0"/>
        <w:jc w:val="both"/>
        <w:rPr>
          <w:b/>
          <w:sz w:val="24"/>
        </w:rPr>
      </w:pPr>
    </w:p>
    <w:p w14:paraId="0F0F9C7B">
      <w:pPr>
        <w:spacing w:before="0"/>
        <w:ind w:left="0" w:right="585" w:firstLine="0"/>
        <w:jc w:val="both"/>
        <w:rPr>
          <w:b/>
          <w:sz w:val="24"/>
        </w:rPr>
      </w:pPr>
    </w:p>
    <w:p w14:paraId="3BCFB66C">
      <w:pPr>
        <w:spacing w:before="0"/>
        <w:ind w:left="0" w:right="585" w:firstLine="0"/>
        <w:jc w:val="right"/>
        <w:rPr>
          <w:rFonts w:hint="default"/>
          <w:b/>
          <w:sz w:val="24"/>
          <w:lang w:val="en-US"/>
        </w:rPr>
      </w:pPr>
      <w:r>
        <w:rPr>
          <w:rFonts w:hint="default"/>
          <w:b/>
          <w:sz w:val="24"/>
          <w:lang w:val="en-US"/>
        </w:rPr>
        <w:t>Mr. Asit Singh</w:t>
      </w:r>
    </w:p>
    <w:p w14:paraId="4618F33D">
      <w:pPr>
        <w:spacing w:after="0"/>
        <w:jc w:val="right"/>
        <w:rPr>
          <w:b/>
          <w:sz w:val="24"/>
        </w:rPr>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43C3CE9F">
      <w:pPr>
        <w:pStyle w:val="2"/>
        <w:spacing w:before="61"/>
      </w:pPr>
      <w:r>
        <w:rPr>
          <w:spacing w:val="-2"/>
          <w:u w:val="single"/>
        </w:rPr>
        <w:t>ACKNOWLEDGEMENT</w:t>
      </w:r>
    </w:p>
    <w:p w14:paraId="7FFF2BC2">
      <w:pPr>
        <w:pStyle w:val="8"/>
        <w:rPr>
          <w:b/>
        </w:rPr>
      </w:pPr>
    </w:p>
    <w:p w14:paraId="4A1850AB">
      <w:pPr>
        <w:pStyle w:val="8"/>
        <w:spacing w:before="76"/>
        <w:rPr>
          <w:b/>
        </w:rPr>
      </w:pPr>
    </w:p>
    <w:p w14:paraId="27F9D832">
      <w:pPr>
        <w:pStyle w:val="8"/>
        <w:spacing w:line="360" w:lineRule="auto"/>
        <w:ind w:left="590" w:right="588"/>
        <w:jc w:val="both"/>
        <w:rPr>
          <w:spacing w:val="-2"/>
        </w:rPr>
      </w:pPr>
      <w:r>
        <w:rPr>
          <w:rFonts w:hint="default"/>
          <w:spacing w:val="-2"/>
          <w:lang w:val="en-US" w:eastAsia="zh-CN"/>
        </w:rPr>
        <w:t>It gives us a great sense of pleasure to present the report of the B. Tech Mini Project undertaken</w:t>
      </w:r>
    </w:p>
    <w:p w14:paraId="177829FC">
      <w:pPr>
        <w:pStyle w:val="8"/>
        <w:spacing w:line="360" w:lineRule="auto"/>
        <w:ind w:left="590" w:right="588"/>
        <w:jc w:val="both"/>
        <w:rPr>
          <w:rFonts w:hint="default"/>
          <w:spacing w:val="-2"/>
          <w:lang w:val="en-US" w:eastAsia="zh-CN"/>
        </w:rPr>
      </w:pPr>
      <w:r>
        <w:rPr>
          <w:rFonts w:hint="default"/>
          <w:spacing w:val="-2"/>
          <w:lang w:val="en-US" w:eastAsia="zh-CN"/>
        </w:rPr>
        <w:t>during B. Tech. Second Year. We owe special debt of gratitude to Mr. Asit Singh, Department of Computer Science &amp; Engineering, REC Pratapgarh for his constant support and guidance throughout the course of our work. His sincerity, thoroughness and perseverance have been constant source of inspiration for us. It is only his cognizant efforts that our endeavors have seen light of the day.</w:t>
      </w:r>
    </w:p>
    <w:p w14:paraId="0EFCC64D">
      <w:pPr>
        <w:pStyle w:val="8"/>
        <w:spacing w:line="360" w:lineRule="auto"/>
        <w:ind w:left="590" w:right="588"/>
        <w:jc w:val="both"/>
        <w:rPr>
          <w:rFonts w:hint="default"/>
          <w:spacing w:val="-2"/>
          <w:lang w:val="en-US" w:eastAsia="zh-CN"/>
        </w:rPr>
      </w:pPr>
    </w:p>
    <w:p w14:paraId="7E095042">
      <w:pPr>
        <w:pStyle w:val="8"/>
        <w:spacing w:line="360" w:lineRule="auto"/>
        <w:ind w:left="590" w:right="588"/>
        <w:jc w:val="both"/>
        <w:rPr>
          <w:rFonts w:hint="default"/>
          <w:spacing w:val="-2"/>
        </w:rPr>
      </w:pPr>
      <w:r>
        <w:rPr>
          <w:rFonts w:hint="default"/>
          <w:spacing w:val="-2"/>
          <w:lang w:val="en-US" w:eastAsia="zh-CN"/>
        </w:rPr>
        <w:t>We</w:t>
      </w:r>
      <w:r>
        <w:rPr>
          <w:spacing w:val="-2"/>
          <w:lang w:val="en-US" w:eastAsia="zh-CN"/>
        </w:rPr>
        <w:t xml:space="preserve"> </w:t>
      </w:r>
      <w:r>
        <w:rPr>
          <w:rFonts w:hint="default"/>
          <w:spacing w:val="-2"/>
          <w:lang w:val="en-US" w:eastAsia="zh-CN"/>
        </w:rPr>
        <w:t>also take the opportunity to acknowledge the contribution for his full support and</w:t>
      </w:r>
    </w:p>
    <w:p w14:paraId="27DD8A3D">
      <w:pPr>
        <w:pStyle w:val="8"/>
        <w:spacing w:line="360" w:lineRule="auto"/>
        <w:ind w:left="590" w:right="588"/>
        <w:jc w:val="both"/>
        <w:rPr>
          <w:rFonts w:hint="default"/>
          <w:spacing w:val="-2"/>
        </w:rPr>
      </w:pPr>
      <w:r>
        <w:rPr>
          <w:rFonts w:hint="default"/>
          <w:spacing w:val="-2"/>
          <w:lang w:val="en-US" w:eastAsia="zh-CN"/>
        </w:rPr>
        <w:t>assistance during the development of the project. We also would not like to miss the opportunity to acknowledge the contribution of all faculty members of the department for their kind assistance and cooperation during the development of our project. Last but not the least, we acknowledge our parents and friends for their constant support throughout the project.</w:t>
      </w:r>
    </w:p>
    <w:p w14:paraId="0569E817">
      <w:pPr>
        <w:pStyle w:val="8"/>
        <w:spacing w:before="203"/>
      </w:pPr>
    </w:p>
    <w:p w14:paraId="6AE9232F">
      <w:pPr>
        <w:pStyle w:val="8"/>
        <w:spacing w:before="203"/>
      </w:pPr>
    </w:p>
    <w:p w14:paraId="7FFA3466">
      <w:pPr>
        <w:pStyle w:val="8"/>
        <w:spacing w:before="203"/>
      </w:pPr>
    </w:p>
    <w:p w14:paraId="276A8844">
      <w:pPr>
        <w:pStyle w:val="8"/>
        <w:spacing w:before="203"/>
      </w:pPr>
    </w:p>
    <w:p w14:paraId="3353D483">
      <w:pPr>
        <w:pStyle w:val="3"/>
        <w:spacing w:after="0"/>
        <w:ind w:left="0" w:leftChars="0" w:firstLine="0" w:firstLineChars="0"/>
      </w:pPr>
    </w:p>
    <w:p w14:paraId="072FEE95">
      <w:pPr>
        <w:pStyle w:val="3"/>
        <w:spacing w:after="0"/>
        <w:ind w:left="0" w:leftChars="0" w:firstLine="640" w:firstLineChars="200"/>
        <w:rPr>
          <w:rFonts w:hint="default"/>
          <w:lang w:val="en-US"/>
        </w:rPr>
      </w:pPr>
    </w:p>
    <w:p w14:paraId="49A95EDC">
      <w:pPr>
        <w:pStyle w:val="3"/>
        <w:spacing w:after="0"/>
        <w:ind w:left="0" w:leftChars="0" w:firstLine="640" w:firstLineChars="200"/>
        <w:rPr>
          <w:rFonts w:hint="default"/>
          <w:lang w:val="en-US"/>
        </w:rPr>
      </w:pPr>
    </w:p>
    <w:p w14:paraId="73949579">
      <w:pPr>
        <w:pStyle w:val="3"/>
        <w:spacing w:after="0"/>
        <w:ind w:left="0" w:leftChars="0" w:firstLine="640" w:firstLineChars="200"/>
        <w:rPr>
          <w:rFonts w:hint="default"/>
          <w:lang w:val="en-US"/>
        </w:rPr>
      </w:pPr>
    </w:p>
    <w:p w14:paraId="0670227B">
      <w:pPr>
        <w:pStyle w:val="3"/>
        <w:spacing w:after="0"/>
        <w:ind w:left="0" w:leftChars="0" w:firstLine="640" w:firstLineChars="200"/>
        <w:rPr>
          <w:rFonts w:hint="default"/>
          <w:lang w:val="en-US"/>
        </w:rPr>
      </w:pPr>
    </w:p>
    <w:p w14:paraId="7AC73FE7">
      <w:pPr>
        <w:pStyle w:val="3"/>
        <w:spacing w:after="0"/>
        <w:ind w:left="0" w:leftChars="0" w:firstLine="640" w:firstLineChars="200"/>
        <w:rPr>
          <w:rFonts w:hint="default"/>
          <w:lang w:val="en-US"/>
        </w:rPr>
      </w:pPr>
    </w:p>
    <w:p w14:paraId="44A91433">
      <w:pPr>
        <w:pStyle w:val="3"/>
        <w:spacing w:after="0"/>
        <w:ind w:left="0" w:leftChars="0" w:firstLine="640" w:firstLineChars="200"/>
        <w:rPr>
          <w:rFonts w:hint="default"/>
          <w:lang w:val="en-US"/>
        </w:rPr>
      </w:pPr>
    </w:p>
    <w:p w14:paraId="545A71A3">
      <w:pPr>
        <w:pStyle w:val="3"/>
        <w:spacing w:after="0"/>
        <w:ind w:left="0" w:leftChars="0" w:firstLine="640" w:firstLineChars="200"/>
        <w:rPr>
          <w:rFonts w:hint="default"/>
          <w:lang w:val="en-US"/>
        </w:rPr>
      </w:pPr>
    </w:p>
    <w:p w14:paraId="6FEC22C4">
      <w:pPr>
        <w:pStyle w:val="3"/>
        <w:spacing w:after="0"/>
        <w:ind w:left="0" w:leftChars="0" w:firstLine="640" w:firstLineChars="200"/>
        <w:rPr>
          <w:rFonts w:hint="default"/>
          <w:lang w:val="en-US"/>
        </w:rPr>
      </w:pPr>
    </w:p>
    <w:p w14:paraId="03439807">
      <w:pPr>
        <w:pStyle w:val="3"/>
        <w:spacing w:after="0"/>
        <w:ind w:left="0" w:leftChars="0" w:firstLine="640" w:firstLineChars="200"/>
        <w:rPr>
          <w:rFonts w:hint="default"/>
          <w:lang w:val="en-US"/>
        </w:rPr>
      </w:pPr>
    </w:p>
    <w:p w14:paraId="5CE478CC">
      <w:pPr>
        <w:pStyle w:val="3"/>
        <w:spacing w:after="0"/>
        <w:ind w:left="0" w:leftChars="0" w:firstLine="640" w:firstLineChars="200"/>
        <w:rPr>
          <w:rFonts w:hint="default"/>
          <w:lang w:val="en-US"/>
        </w:rPr>
      </w:pPr>
    </w:p>
    <w:p w14:paraId="692074C5">
      <w:pPr>
        <w:pStyle w:val="3"/>
        <w:spacing w:after="0"/>
        <w:ind w:left="0" w:leftChars="0" w:firstLine="640" w:firstLineChars="200"/>
        <w:rPr>
          <w:rFonts w:hint="default"/>
          <w:lang w:val="en-US"/>
        </w:rPr>
      </w:pPr>
      <w:r>
        <w:rPr>
          <w:rFonts w:hint="default"/>
          <w:lang w:val="en-US"/>
        </w:rPr>
        <w:t xml:space="preserve">Jyotiraditya Upadhyay </w:t>
      </w:r>
      <w:r>
        <w:rPr>
          <w:rFonts w:hint="default"/>
          <w:lang w:val="en-US"/>
        </w:rPr>
        <w:tab/>
      </w:r>
      <w:r>
        <w:rPr>
          <w:rFonts w:hint="default"/>
          <w:lang w:val="en-US"/>
        </w:rPr>
        <w:t xml:space="preserve">Kartikey Pandey  </w:t>
      </w:r>
      <w:r>
        <w:rPr>
          <w:rFonts w:hint="default"/>
          <w:lang w:val="en-US"/>
        </w:rPr>
        <w:tab/>
      </w:r>
      <w:r>
        <w:rPr>
          <w:rFonts w:hint="default"/>
          <w:lang w:val="en-US"/>
        </w:rPr>
        <w:t>Khushi Tripathi</w:t>
      </w:r>
    </w:p>
    <w:p w14:paraId="700C04AD">
      <w:pPr>
        <w:pStyle w:val="3"/>
        <w:spacing w:after="0"/>
        <w:ind w:left="0" w:leftChars="0" w:firstLine="480" w:firstLineChars="150"/>
        <w:rPr>
          <w:rFonts w:hint="default"/>
          <w:lang w:val="en-US"/>
        </w:rPr>
      </w:pPr>
    </w:p>
    <w:p w14:paraId="499A6278">
      <w:pPr>
        <w:pStyle w:val="3"/>
        <w:spacing w:after="0"/>
        <w:ind w:left="0" w:leftChars="0" w:firstLine="720" w:firstLineChars="0"/>
        <w:rPr>
          <w:rFonts w:hint="default"/>
          <w:b w:val="0"/>
          <w:bCs w:val="0"/>
          <w:lang w:val="en-US"/>
        </w:rPr>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r>
        <w:rPr>
          <w:rFonts w:hint="default"/>
          <w:b w:val="0"/>
          <w:bCs w:val="0"/>
          <w:lang w:val="en-US"/>
        </w:rPr>
        <w:t>(2312160100036)</w:t>
      </w:r>
      <w:r>
        <w:rPr>
          <w:rFonts w:hint="default"/>
          <w:b w:val="0"/>
          <w:bCs w:val="0"/>
          <w:lang w:val="en-US"/>
        </w:rPr>
        <w:tab/>
      </w:r>
      <w:r>
        <w:rPr>
          <w:rFonts w:hint="default"/>
          <w:b w:val="0"/>
          <w:bCs w:val="0"/>
          <w:lang w:val="en-US"/>
        </w:rPr>
        <w:tab/>
      </w:r>
      <w:r>
        <w:rPr>
          <w:rFonts w:hint="default"/>
          <w:b w:val="0"/>
          <w:bCs w:val="0"/>
          <w:lang w:val="en-US"/>
        </w:rPr>
        <w:t xml:space="preserve">(2312160200037)  </w:t>
      </w:r>
      <w:r>
        <w:rPr>
          <w:rFonts w:hint="default"/>
          <w:b w:val="0"/>
          <w:bCs w:val="0"/>
          <w:lang w:val="en-US"/>
        </w:rPr>
        <w:tab/>
      </w:r>
      <w:r>
        <w:rPr>
          <w:rFonts w:hint="default"/>
          <w:b w:val="0"/>
          <w:bCs w:val="0"/>
          <w:lang w:val="en-US"/>
        </w:rPr>
        <w:t>(2312160100038)</w:t>
      </w:r>
    </w:p>
    <w:p w14:paraId="2B49CE9E">
      <w:pPr>
        <w:pStyle w:val="2"/>
        <w:spacing w:before="63"/>
        <w:ind w:left="1238"/>
      </w:pPr>
      <w:r>
        <w:rPr>
          <w:spacing w:val="-2"/>
          <w:u w:val="single"/>
        </w:rPr>
        <w:t>ABSTRACT</w:t>
      </w:r>
    </w:p>
    <w:p w14:paraId="2E559BE3">
      <w:pPr>
        <w:pStyle w:val="8"/>
        <w:spacing w:before="191"/>
        <w:rPr>
          <w:b/>
        </w:rPr>
      </w:pPr>
    </w:p>
    <w:p w14:paraId="070C0701">
      <w:pPr>
        <w:pStyle w:val="8"/>
        <w:ind w:left="590"/>
      </w:pPr>
      <w:r>
        <w:t>The</w:t>
      </w:r>
      <w:r>
        <w:rPr>
          <w:spacing w:val="-7"/>
        </w:rPr>
        <w:t xml:space="preserve"> </w:t>
      </w:r>
      <w:r>
        <w:t>mini</w:t>
      </w:r>
      <w:r>
        <w:rPr>
          <w:spacing w:val="-3"/>
        </w:rPr>
        <w:t xml:space="preserve"> </w:t>
      </w:r>
      <w:r>
        <w:t>project/internship</w:t>
      </w:r>
      <w:r>
        <w:rPr>
          <w:spacing w:val="-2"/>
        </w:rPr>
        <w:t xml:space="preserve"> </w:t>
      </w:r>
      <w:r>
        <w:t>centres</w:t>
      </w:r>
      <w:r>
        <w:rPr>
          <w:spacing w:val="-4"/>
        </w:rPr>
        <w:t xml:space="preserve"> </w:t>
      </w:r>
      <w:r>
        <w:t>on</w:t>
      </w:r>
      <w:r>
        <w:rPr>
          <w:spacing w:val="-2"/>
        </w:rPr>
        <w:t xml:space="preserve"> </w:t>
      </w:r>
      <w:r>
        <w:t>the</w:t>
      </w:r>
      <w:r>
        <w:rPr>
          <w:spacing w:val="-3"/>
        </w:rPr>
        <w:t xml:space="preserve"> </w:t>
      </w:r>
      <w:r>
        <w:t>development</w:t>
      </w:r>
      <w:r>
        <w:rPr>
          <w:spacing w:val="-2"/>
        </w:rPr>
        <w:t xml:space="preserve"> </w:t>
      </w:r>
      <w:r>
        <w:t>of</w:t>
      </w:r>
      <w:r>
        <w:rPr>
          <w:spacing w:val="-4"/>
        </w:rPr>
        <w:t xml:space="preserve"> </w:t>
      </w:r>
      <w:r>
        <w:t>an</w:t>
      </w:r>
      <w:r>
        <w:rPr>
          <w:spacing w:val="-3"/>
        </w:rPr>
        <w:t xml:space="preserve"> </w:t>
      </w:r>
      <w:r>
        <w:rPr>
          <w:rFonts w:hint="default"/>
          <w:spacing w:val="-3"/>
          <w:lang w:val="en-US"/>
        </w:rPr>
        <w:t>Vacation Rental Platform</w:t>
      </w:r>
      <w:r>
        <w:rPr>
          <w:spacing w:val="-3"/>
        </w:rPr>
        <w:t xml:space="preserve"> </w:t>
      </w:r>
      <w:r>
        <w:rPr>
          <w:spacing w:val="-2"/>
        </w:rPr>
        <w:t>named</w:t>
      </w:r>
    </w:p>
    <w:p w14:paraId="67DE86E4">
      <w:pPr>
        <w:pStyle w:val="8"/>
        <w:spacing w:before="137" w:line="360" w:lineRule="auto"/>
        <w:ind w:left="590"/>
      </w:pPr>
      <w:r>
        <w:t>'</w:t>
      </w:r>
      <w:r>
        <w:rPr>
          <w:rFonts w:hint="default"/>
          <w:lang w:val="en-US"/>
        </w:rPr>
        <w:t>WonderLust</w:t>
      </w:r>
      <w:r>
        <w:t>,'.</w:t>
      </w:r>
      <w:r>
        <w:rPr>
          <w:spacing w:val="-3"/>
        </w:rPr>
        <w:t xml:space="preserve"> </w:t>
      </w:r>
      <w:r>
        <w:t>In</w:t>
      </w:r>
      <w:r>
        <w:rPr>
          <w:spacing w:val="-2"/>
        </w:rPr>
        <w:t xml:space="preserve"> </w:t>
      </w:r>
      <w:r>
        <w:t>an</w:t>
      </w:r>
      <w:r>
        <w:rPr>
          <w:spacing w:val="-3"/>
        </w:rPr>
        <w:t xml:space="preserve"> </w:t>
      </w:r>
      <w:r>
        <w:t>age</w:t>
      </w:r>
      <w:r>
        <w:rPr>
          <w:spacing w:val="-4"/>
        </w:rPr>
        <w:t xml:space="preserve"> </w:t>
      </w:r>
      <w:r>
        <w:t>where</w:t>
      </w:r>
      <w:r>
        <w:rPr>
          <w:spacing w:val="-5"/>
        </w:rPr>
        <w:t xml:space="preserve"> </w:t>
      </w:r>
      <w:r>
        <w:t xml:space="preserve"> access to diverse product offerings are paramount, '</w:t>
      </w:r>
      <w:r>
        <w:rPr>
          <w:rFonts w:hint="default"/>
          <w:lang w:val="en-US"/>
        </w:rPr>
        <w:t>WonderLust</w:t>
      </w:r>
      <w:r>
        <w:t>' aims to</w:t>
      </w:r>
      <w:r>
        <w:rPr>
          <w:rFonts w:hint="default"/>
          <w:lang w:val="en-US"/>
        </w:rPr>
        <w:t xml:space="preserve"> </w:t>
      </w:r>
      <w:r>
        <w:t>provide</w:t>
      </w:r>
      <w:r>
        <w:rPr>
          <w:spacing w:val="-3"/>
        </w:rPr>
        <w:t xml:space="preserve"> </w:t>
      </w:r>
      <w:r>
        <w:t>a</w:t>
      </w:r>
      <w:r>
        <w:rPr>
          <w:spacing w:val="-2"/>
        </w:rPr>
        <w:t xml:space="preserve"> </w:t>
      </w:r>
      <w:r>
        <w:t>feature-rich</w:t>
      </w:r>
      <w:r>
        <w:rPr>
          <w:spacing w:val="-1"/>
        </w:rPr>
        <w:t xml:space="preserve"> </w:t>
      </w:r>
      <w:r>
        <w:t>platform with</w:t>
      </w:r>
      <w:r>
        <w:rPr>
          <w:spacing w:val="-1"/>
        </w:rPr>
        <w:t xml:space="preserve"> </w:t>
      </w:r>
      <w:r>
        <w:t>an</w:t>
      </w:r>
      <w:r>
        <w:rPr>
          <w:spacing w:val="-1"/>
        </w:rPr>
        <w:t xml:space="preserve"> </w:t>
      </w:r>
      <w:r>
        <w:t>intuitive</w:t>
      </w:r>
      <w:r>
        <w:rPr>
          <w:spacing w:val="-1"/>
        </w:rPr>
        <w:t xml:space="preserve"> </w:t>
      </w:r>
      <w:r>
        <w:t xml:space="preserve">user </w:t>
      </w:r>
      <w:r>
        <w:rPr>
          <w:spacing w:val="-2"/>
        </w:rPr>
        <w:t>interface.</w:t>
      </w:r>
    </w:p>
    <w:p w14:paraId="0F54EDCD">
      <w:pPr>
        <w:pStyle w:val="8"/>
        <w:spacing w:before="22"/>
      </w:pPr>
    </w:p>
    <w:p w14:paraId="2781E5B8">
      <w:pPr>
        <w:pStyle w:val="5"/>
        <w:ind w:left="590" w:firstLine="0"/>
      </w:pPr>
      <w:r>
        <w:t>Key</w:t>
      </w:r>
      <w:r>
        <w:rPr>
          <w:spacing w:val="-6"/>
        </w:rPr>
        <w:t xml:space="preserve"> </w:t>
      </w:r>
      <w:r>
        <w:t>features</w:t>
      </w:r>
      <w:r>
        <w:rPr>
          <w:spacing w:val="-6"/>
        </w:rPr>
        <w:t xml:space="preserve"> </w:t>
      </w:r>
      <w:r>
        <w:t>of</w:t>
      </w:r>
      <w:r>
        <w:rPr>
          <w:spacing w:val="-6"/>
        </w:rPr>
        <w:t xml:space="preserve"> </w:t>
      </w:r>
      <w:r>
        <w:t>the</w:t>
      </w:r>
      <w:r>
        <w:rPr>
          <w:spacing w:val="-6"/>
        </w:rPr>
        <w:t xml:space="preserve"> </w:t>
      </w:r>
      <w:r>
        <w:t>E-commerce</w:t>
      </w:r>
      <w:r>
        <w:rPr>
          <w:spacing w:val="-9"/>
        </w:rPr>
        <w:t xml:space="preserve"> </w:t>
      </w:r>
      <w:r>
        <w:t>Website</w:t>
      </w:r>
      <w:r>
        <w:rPr>
          <w:spacing w:val="-6"/>
        </w:rPr>
        <w:t xml:space="preserve"> </w:t>
      </w:r>
      <w:r>
        <w:rPr>
          <w:spacing w:val="-2"/>
        </w:rPr>
        <w:t>include:</w:t>
      </w:r>
    </w:p>
    <w:p w14:paraId="53A95033">
      <w:pPr>
        <w:pStyle w:val="8"/>
        <w:spacing w:before="24"/>
        <w:rPr>
          <w:b/>
        </w:rPr>
      </w:pPr>
    </w:p>
    <w:p w14:paraId="0B5D29E7">
      <w:pPr>
        <w:pStyle w:val="14"/>
        <w:numPr>
          <w:ilvl w:val="0"/>
          <w:numId w:val="2"/>
        </w:numPr>
        <w:tabs>
          <w:tab w:val="left" w:pos="1310"/>
        </w:tabs>
        <w:spacing w:before="0" w:after="0" w:line="360" w:lineRule="auto"/>
        <w:ind w:left="1310" w:right="797" w:hanging="360"/>
        <w:jc w:val="left"/>
        <w:rPr>
          <w:sz w:val="24"/>
        </w:rPr>
      </w:pPr>
      <w:r>
        <w:rPr>
          <w:b/>
          <w:sz w:val="24"/>
        </w:rPr>
        <w:t>User</w:t>
      </w:r>
      <w:r>
        <w:rPr>
          <w:b/>
          <w:spacing w:val="-18"/>
          <w:sz w:val="24"/>
        </w:rPr>
        <w:t xml:space="preserve"> </w:t>
      </w:r>
      <w:r>
        <w:rPr>
          <w:b/>
          <w:sz w:val="24"/>
        </w:rPr>
        <w:t>Authentication</w:t>
      </w:r>
      <w:r>
        <w:rPr>
          <w:sz w:val="24"/>
        </w:rPr>
        <w:t>:</w:t>
      </w:r>
      <w:r>
        <w:rPr>
          <w:spacing w:val="-6"/>
          <w:sz w:val="24"/>
        </w:rPr>
        <w:t xml:space="preserve"> </w:t>
      </w:r>
      <w:r>
        <w:rPr>
          <w:sz w:val="24"/>
        </w:rPr>
        <w:t>'</w:t>
      </w:r>
      <w:r>
        <w:rPr>
          <w:rFonts w:hint="default"/>
          <w:sz w:val="24"/>
          <w:lang w:val="en-US"/>
        </w:rPr>
        <w:t>WonderLust</w:t>
      </w:r>
      <w:r>
        <w:rPr>
          <w:sz w:val="24"/>
        </w:rPr>
        <w:t>'</w:t>
      </w:r>
      <w:r>
        <w:rPr>
          <w:spacing w:val="-5"/>
          <w:sz w:val="24"/>
        </w:rPr>
        <w:t xml:space="preserve"> </w:t>
      </w:r>
      <w:r>
        <w:rPr>
          <w:sz w:val="24"/>
        </w:rPr>
        <w:t>incorporates</w:t>
      </w:r>
      <w:r>
        <w:rPr>
          <w:spacing w:val="-3"/>
          <w:sz w:val="24"/>
        </w:rPr>
        <w:t xml:space="preserve"> </w:t>
      </w:r>
      <w:r>
        <w:rPr>
          <w:sz w:val="24"/>
        </w:rPr>
        <w:t>a</w:t>
      </w:r>
      <w:r>
        <w:rPr>
          <w:spacing w:val="-5"/>
          <w:sz w:val="24"/>
        </w:rPr>
        <w:t xml:space="preserve"> </w:t>
      </w:r>
      <w:r>
        <w:rPr>
          <w:sz w:val="24"/>
        </w:rPr>
        <w:t>secure</w:t>
      </w:r>
      <w:r>
        <w:rPr>
          <w:spacing w:val="-5"/>
          <w:sz w:val="24"/>
        </w:rPr>
        <w:t xml:space="preserve"> </w:t>
      </w:r>
      <w:r>
        <w:rPr>
          <w:sz w:val="24"/>
        </w:rPr>
        <w:t>login</w:t>
      </w:r>
      <w:r>
        <w:rPr>
          <w:spacing w:val="-4"/>
          <w:sz w:val="24"/>
        </w:rPr>
        <w:t xml:space="preserve"> </w:t>
      </w:r>
      <w:r>
        <w:rPr>
          <w:sz w:val="24"/>
        </w:rPr>
        <w:t>and</w:t>
      </w:r>
      <w:r>
        <w:rPr>
          <w:spacing w:val="-4"/>
          <w:sz w:val="24"/>
        </w:rPr>
        <w:t xml:space="preserve"> </w:t>
      </w:r>
      <w:r>
        <w:rPr>
          <w:sz w:val="24"/>
        </w:rPr>
        <w:t>logout</w:t>
      </w:r>
      <w:r>
        <w:rPr>
          <w:spacing w:val="-4"/>
          <w:sz w:val="24"/>
        </w:rPr>
        <w:t xml:space="preserve"> </w:t>
      </w:r>
      <w:r>
        <w:rPr>
          <w:sz w:val="24"/>
        </w:rPr>
        <w:t>system, ensuring user data privacy and authentication.</w:t>
      </w:r>
    </w:p>
    <w:p w14:paraId="0BB71940">
      <w:pPr>
        <w:pStyle w:val="14"/>
        <w:numPr>
          <w:ilvl w:val="0"/>
          <w:numId w:val="2"/>
        </w:numPr>
        <w:tabs>
          <w:tab w:val="left" w:pos="1310"/>
        </w:tabs>
        <w:spacing w:before="159" w:after="0" w:line="360" w:lineRule="auto"/>
        <w:ind w:left="1310" w:right="1024" w:hanging="360"/>
        <w:jc w:val="left"/>
        <w:rPr>
          <w:sz w:val="24"/>
        </w:rPr>
      </w:pPr>
      <w:r>
        <w:rPr>
          <w:rFonts w:hint="default"/>
          <w:b/>
          <w:spacing w:val="-4"/>
          <w:sz w:val="24"/>
          <w:lang w:val="en-US"/>
        </w:rPr>
        <w:t>Places</w:t>
      </w:r>
      <w:r>
        <w:rPr>
          <w:b/>
          <w:spacing w:val="-4"/>
          <w:sz w:val="24"/>
        </w:rPr>
        <w:t xml:space="preserve"> </w:t>
      </w:r>
      <w:r>
        <w:rPr>
          <w:rFonts w:hint="default"/>
          <w:b/>
          <w:spacing w:val="-4"/>
          <w:sz w:val="24"/>
          <w:lang w:val="en-US"/>
        </w:rPr>
        <w:t>Listing</w:t>
      </w:r>
      <w:r>
        <w:rPr>
          <w:sz w:val="24"/>
        </w:rPr>
        <w:t>:</w:t>
      </w:r>
      <w:r>
        <w:rPr>
          <w:spacing w:val="-8"/>
          <w:sz w:val="24"/>
        </w:rPr>
        <w:t xml:space="preserve"> </w:t>
      </w:r>
      <w:r>
        <w:rPr>
          <w:sz w:val="24"/>
        </w:rPr>
        <w:t>The</w:t>
      </w:r>
      <w:r>
        <w:rPr>
          <w:spacing w:val="-5"/>
          <w:sz w:val="24"/>
        </w:rPr>
        <w:t xml:space="preserve"> </w:t>
      </w:r>
      <w:r>
        <w:rPr>
          <w:sz w:val="24"/>
        </w:rPr>
        <w:t>web</w:t>
      </w:r>
      <w:r>
        <w:rPr>
          <w:rFonts w:hint="default"/>
          <w:sz w:val="24"/>
          <w:lang w:val="en-US"/>
        </w:rPr>
        <w:t>app</w:t>
      </w:r>
      <w:r>
        <w:rPr>
          <w:spacing w:val="-5"/>
          <w:sz w:val="24"/>
        </w:rPr>
        <w:t xml:space="preserve"> </w:t>
      </w:r>
      <w:r>
        <w:rPr>
          <w:sz w:val="24"/>
        </w:rPr>
        <w:t>showcases</w:t>
      </w:r>
      <w:r>
        <w:rPr>
          <w:spacing w:val="-5"/>
          <w:sz w:val="24"/>
        </w:rPr>
        <w:t xml:space="preserve"> </w:t>
      </w:r>
      <w:r>
        <w:rPr>
          <w:sz w:val="24"/>
        </w:rPr>
        <w:t>an</w:t>
      </w:r>
      <w:r>
        <w:rPr>
          <w:spacing w:val="-4"/>
          <w:sz w:val="24"/>
        </w:rPr>
        <w:t xml:space="preserve"> </w:t>
      </w:r>
      <w:r>
        <w:rPr>
          <w:sz w:val="24"/>
        </w:rPr>
        <w:t>extensive</w:t>
      </w:r>
      <w:r>
        <w:rPr>
          <w:spacing w:val="-4"/>
          <w:sz w:val="24"/>
        </w:rPr>
        <w:t xml:space="preserve"> </w:t>
      </w:r>
      <w:r>
        <w:rPr>
          <w:sz w:val="24"/>
        </w:rPr>
        <w:t>array</w:t>
      </w:r>
      <w:r>
        <w:rPr>
          <w:spacing w:val="-4"/>
          <w:sz w:val="24"/>
        </w:rPr>
        <w:t xml:space="preserve"> </w:t>
      </w:r>
      <w:r>
        <w:rPr>
          <w:sz w:val="24"/>
        </w:rPr>
        <w:t>of</w:t>
      </w:r>
      <w:r>
        <w:rPr>
          <w:spacing w:val="-4"/>
          <w:sz w:val="24"/>
        </w:rPr>
        <w:t xml:space="preserve"> </w:t>
      </w:r>
      <w:r>
        <w:rPr>
          <w:sz w:val="24"/>
        </w:rPr>
        <w:t>p</w:t>
      </w:r>
      <w:r>
        <w:rPr>
          <w:rFonts w:hint="default"/>
          <w:sz w:val="24"/>
          <w:lang w:val="en-US"/>
        </w:rPr>
        <w:t>laces</w:t>
      </w:r>
      <w:r>
        <w:rPr>
          <w:sz w:val="24"/>
        </w:rPr>
        <w:t>,</w:t>
      </w:r>
      <w:r>
        <w:rPr>
          <w:spacing w:val="-4"/>
          <w:sz w:val="24"/>
        </w:rPr>
        <w:t xml:space="preserve"> </w:t>
      </w:r>
      <w:r>
        <w:rPr>
          <w:sz w:val="24"/>
        </w:rPr>
        <w:t>with</w:t>
      </w:r>
      <w:r>
        <w:rPr>
          <w:spacing w:val="-4"/>
          <w:sz w:val="24"/>
        </w:rPr>
        <w:t xml:space="preserve"> </w:t>
      </w:r>
      <w:r>
        <w:rPr>
          <w:sz w:val="24"/>
        </w:rPr>
        <w:t xml:space="preserve">the capability to view details and add or remove </w:t>
      </w:r>
      <w:r>
        <w:rPr>
          <w:rFonts w:hint="default"/>
          <w:sz w:val="24"/>
          <w:lang w:val="en-US"/>
        </w:rPr>
        <w:t>places</w:t>
      </w:r>
      <w:r>
        <w:rPr>
          <w:sz w:val="24"/>
        </w:rPr>
        <w:t xml:space="preserve"> from the </w:t>
      </w:r>
      <w:r>
        <w:rPr>
          <w:rFonts w:hint="default"/>
          <w:sz w:val="24"/>
          <w:lang w:val="en-US"/>
        </w:rPr>
        <w:t>listing</w:t>
      </w:r>
      <w:r>
        <w:rPr>
          <w:sz w:val="24"/>
        </w:rPr>
        <w:t>.</w:t>
      </w:r>
    </w:p>
    <w:p w14:paraId="16832CE6">
      <w:pPr>
        <w:pStyle w:val="14"/>
        <w:numPr>
          <w:ilvl w:val="0"/>
          <w:numId w:val="2"/>
        </w:numPr>
        <w:tabs>
          <w:tab w:val="left" w:pos="1310"/>
        </w:tabs>
        <w:spacing w:before="158" w:after="0" w:line="360" w:lineRule="auto"/>
        <w:ind w:left="1310" w:right="1071" w:hanging="360"/>
        <w:jc w:val="left"/>
        <w:rPr>
          <w:sz w:val="24"/>
        </w:rPr>
      </w:pPr>
      <w:r>
        <w:rPr>
          <w:b/>
          <w:sz w:val="24"/>
        </w:rPr>
        <w:t>MERN Stack Implementation</w:t>
      </w:r>
      <w:r>
        <w:rPr>
          <w:sz w:val="24"/>
        </w:rPr>
        <w:t>: The full-stack development using MERN (MongoDB,</w:t>
      </w:r>
      <w:r>
        <w:rPr>
          <w:spacing w:val="-6"/>
          <w:sz w:val="24"/>
        </w:rPr>
        <w:t xml:space="preserve"> </w:t>
      </w:r>
      <w:r>
        <w:rPr>
          <w:sz w:val="24"/>
        </w:rPr>
        <w:t>Express.js,</w:t>
      </w:r>
      <w:r>
        <w:rPr>
          <w:spacing w:val="-4"/>
          <w:sz w:val="24"/>
        </w:rPr>
        <w:t xml:space="preserve"> </w:t>
      </w:r>
      <w:r>
        <w:rPr>
          <w:sz w:val="24"/>
        </w:rPr>
        <w:t>React,</w:t>
      </w:r>
      <w:r>
        <w:rPr>
          <w:spacing w:val="-6"/>
          <w:sz w:val="24"/>
        </w:rPr>
        <w:t xml:space="preserve"> </w:t>
      </w:r>
      <w:r>
        <w:rPr>
          <w:sz w:val="24"/>
        </w:rPr>
        <w:t>Node.js)</w:t>
      </w:r>
      <w:r>
        <w:rPr>
          <w:spacing w:val="-4"/>
          <w:sz w:val="24"/>
        </w:rPr>
        <w:t xml:space="preserve"> </w:t>
      </w:r>
      <w:r>
        <w:rPr>
          <w:sz w:val="24"/>
        </w:rPr>
        <w:t>ensures</w:t>
      </w:r>
      <w:r>
        <w:rPr>
          <w:spacing w:val="-4"/>
          <w:sz w:val="24"/>
        </w:rPr>
        <w:t xml:space="preserve"> </w:t>
      </w:r>
      <w:r>
        <w:rPr>
          <w:sz w:val="24"/>
        </w:rPr>
        <w:t>robust</w:t>
      </w:r>
      <w:r>
        <w:rPr>
          <w:spacing w:val="-6"/>
          <w:sz w:val="24"/>
        </w:rPr>
        <w:t xml:space="preserve"> </w:t>
      </w:r>
      <w:r>
        <w:rPr>
          <w:sz w:val="24"/>
        </w:rPr>
        <w:t>and</w:t>
      </w:r>
      <w:r>
        <w:rPr>
          <w:spacing w:val="-6"/>
          <w:sz w:val="24"/>
        </w:rPr>
        <w:t xml:space="preserve"> </w:t>
      </w:r>
      <w:r>
        <w:rPr>
          <w:sz w:val="24"/>
        </w:rPr>
        <w:t>scalable</w:t>
      </w:r>
      <w:r>
        <w:rPr>
          <w:spacing w:val="-6"/>
          <w:sz w:val="24"/>
        </w:rPr>
        <w:t xml:space="preserve"> </w:t>
      </w:r>
      <w:r>
        <w:rPr>
          <w:sz w:val="24"/>
        </w:rPr>
        <w:t>performance.</w:t>
      </w:r>
    </w:p>
    <w:p w14:paraId="06849423">
      <w:pPr>
        <w:pStyle w:val="14"/>
        <w:numPr>
          <w:ilvl w:val="0"/>
          <w:numId w:val="2"/>
        </w:numPr>
        <w:tabs>
          <w:tab w:val="left" w:pos="1310"/>
        </w:tabs>
        <w:spacing w:before="162" w:after="0" w:line="360" w:lineRule="auto"/>
        <w:ind w:left="1310" w:right="624" w:hanging="360"/>
        <w:jc w:val="left"/>
        <w:rPr>
          <w:sz w:val="24"/>
        </w:rPr>
      </w:pPr>
      <w:r>
        <w:rPr>
          <w:b/>
          <w:sz w:val="24"/>
        </w:rPr>
        <w:t>API</w:t>
      </w:r>
      <w:r>
        <w:rPr>
          <w:b/>
          <w:spacing w:val="-7"/>
          <w:sz w:val="24"/>
        </w:rPr>
        <w:t xml:space="preserve"> </w:t>
      </w:r>
      <w:r>
        <w:rPr>
          <w:b/>
          <w:sz w:val="24"/>
        </w:rPr>
        <w:t>Integration</w:t>
      </w:r>
      <w:r>
        <w:rPr>
          <w:sz w:val="24"/>
        </w:rPr>
        <w:t>:</w:t>
      </w:r>
      <w:r>
        <w:rPr>
          <w:spacing w:val="-5"/>
          <w:sz w:val="24"/>
        </w:rPr>
        <w:t xml:space="preserve"> </w:t>
      </w:r>
      <w:r>
        <w:rPr>
          <w:sz w:val="24"/>
        </w:rPr>
        <w:t>'</w:t>
      </w:r>
      <w:r>
        <w:rPr>
          <w:rFonts w:hint="default"/>
          <w:sz w:val="24"/>
          <w:lang w:val="en-US"/>
        </w:rPr>
        <w:t>WonderLust</w:t>
      </w:r>
      <w:r>
        <w:rPr>
          <w:sz w:val="24"/>
        </w:rPr>
        <w:t>'</w:t>
      </w:r>
      <w:r>
        <w:rPr>
          <w:spacing w:val="-6"/>
          <w:sz w:val="24"/>
        </w:rPr>
        <w:t xml:space="preserve"> </w:t>
      </w:r>
      <w:r>
        <w:rPr>
          <w:sz w:val="24"/>
        </w:rPr>
        <w:t>leverages</w:t>
      </w:r>
      <w:r>
        <w:rPr>
          <w:spacing w:val="-15"/>
          <w:sz w:val="24"/>
        </w:rPr>
        <w:t xml:space="preserve"> </w:t>
      </w:r>
      <w:r>
        <w:rPr>
          <w:sz w:val="24"/>
        </w:rPr>
        <w:t>APIs</w:t>
      </w:r>
      <w:r>
        <w:rPr>
          <w:spacing w:val="-6"/>
          <w:sz w:val="24"/>
        </w:rPr>
        <w:t xml:space="preserve"> </w:t>
      </w:r>
      <w:r>
        <w:rPr>
          <w:sz w:val="24"/>
        </w:rPr>
        <w:t>to</w:t>
      </w:r>
      <w:r>
        <w:rPr>
          <w:spacing w:val="-5"/>
          <w:sz w:val="24"/>
        </w:rPr>
        <w:t xml:space="preserve"> </w:t>
      </w:r>
      <w:r>
        <w:rPr>
          <w:sz w:val="24"/>
        </w:rPr>
        <w:t>facilitate</w:t>
      </w:r>
      <w:r>
        <w:rPr>
          <w:spacing w:val="-5"/>
          <w:sz w:val="24"/>
        </w:rPr>
        <w:t xml:space="preserve"> </w:t>
      </w:r>
      <w:r>
        <w:rPr>
          <w:sz w:val="24"/>
        </w:rPr>
        <w:t>seamless</w:t>
      </w:r>
      <w:r>
        <w:rPr>
          <w:spacing w:val="-3"/>
          <w:sz w:val="24"/>
        </w:rPr>
        <w:t xml:space="preserve"> </w:t>
      </w:r>
      <w:r>
        <w:rPr>
          <w:sz w:val="24"/>
        </w:rPr>
        <w:t>communication between the front end and back end, enhancing the overall functionality of the</w:t>
      </w:r>
    </w:p>
    <w:p w14:paraId="69917B8C">
      <w:pPr>
        <w:pStyle w:val="8"/>
        <w:ind w:left="1310"/>
      </w:pPr>
      <w:r>
        <w:rPr>
          <w:spacing w:val="-2"/>
        </w:rPr>
        <w:t>website.</w:t>
      </w:r>
    </w:p>
    <w:p w14:paraId="063771B3">
      <w:pPr>
        <w:pStyle w:val="8"/>
        <w:spacing w:before="21"/>
      </w:pPr>
    </w:p>
    <w:p w14:paraId="6853511B">
      <w:pPr>
        <w:pStyle w:val="14"/>
        <w:numPr>
          <w:ilvl w:val="0"/>
          <w:numId w:val="2"/>
        </w:numPr>
        <w:tabs>
          <w:tab w:val="left" w:pos="1310"/>
        </w:tabs>
        <w:spacing w:before="0" w:after="0" w:line="240" w:lineRule="auto"/>
        <w:ind w:left="1310" w:right="0" w:hanging="360"/>
        <w:jc w:val="left"/>
        <w:rPr>
          <w:sz w:val="24"/>
        </w:rPr>
      </w:pPr>
      <w:r>
        <w:rPr>
          <w:b/>
          <w:sz w:val="24"/>
        </w:rPr>
        <w:t>Material-UI</w:t>
      </w:r>
      <w:r>
        <w:rPr>
          <w:b/>
          <w:spacing w:val="-3"/>
          <w:sz w:val="24"/>
        </w:rPr>
        <w:t xml:space="preserve"> </w:t>
      </w:r>
      <w:r>
        <w:rPr>
          <w:b/>
          <w:sz w:val="24"/>
        </w:rPr>
        <w:t>and Redux</w:t>
      </w:r>
      <w:r>
        <w:rPr>
          <w:sz w:val="24"/>
        </w:rPr>
        <w:t>:</w:t>
      </w:r>
      <w:r>
        <w:rPr>
          <w:spacing w:val="-6"/>
          <w:sz w:val="24"/>
        </w:rPr>
        <w:t xml:space="preserve"> </w:t>
      </w:r>
      <w:r>
        <w:rPr>
          <w:sz w:val="24"/>
        </w:rPr>
        <w:t>The</w:t>
      </w:r>
      <w:r>
        <w:rPr>
          <w:spacing w:val="-4"/>
          <w:sz w:val="24"/>
        </w:rPr>
        <w:t xml:space="preserve"> </w:t>
      </w:r>
      <w:r>
        <w:rPr>
          <w:sz w:val="24"/>
        </w:rPr>
        <w:t>incorporation</w:t>
      </w:r>
      <w:r>
        <w:rPr>
          <w:spacing w:val="-1"/>
          <w:sz w:val="24"/>
        </w:rPr>
        <w:t xml:space="preserve"> </w:t>
      </w:r>
      <w:r>
        <w:rPr>
          <w:sz w:val="24"/>
        </w:rPr>
        <w:t>of</w:t>
      </w:r>
      <w:r>
        <w:rPr>
          <w:spacing w:val="-2"/>
          <w:sz w:val="24"/>
        </w:rPr>
        <w:t xml:space="preserve"> </w:t>
      </w:r>
      <w:r>
        <w:rPr>
          <w:sz w:val="24"/>
        </w:rPr>
        <w:t>Material-UI</w:t>
      </w:r>
      <w:r>
        <w:rPr>
          <w:spacing w:val="-2"/>
          <w:sz w:val="24"/>
        </w:rPr>
        <w:t xml:space="preserve"> </w:t>
      </w:r>
      <w:r>
        <w:rPr>
          <w:sz w:val="24"/>
        </w:rPr>
        <w:t>ensures</w:t>
      </w:r>
      <w:r>
        <w:rPr>
          <w:spacing w:val="-2"/>
          <w:sz w:val="24"/>
        </w:rPr>
        <w:t xml:space="preserve"> </w:t>
      </w:r>
      <w:r>
        <w:rPr>
          <w:sz w:val="24"/>
        </w:rPr>
        <w:t>a</w:t>
      </w:r>
      <w:r>
        <w:rPr>
          <w:spacing w:val="-2"/>
          <w:sz w:val="24"/>
        </w:rPr>
        <w:t xml:space="preserve"> </w:t>
      </w:r>
      <w:r>
        <w:rPr>
          <w:sz w:val="24"/>
        </w:rPr>
        <w:t>modern</w:t>
      </w:r>
      <w:r>
        <w:rPr>
          <w:spacing w:val="-1"/>
          <w:sz w:val="24"/>
        </w:rPr>
        <w:t xml:space="preserve"> </w:t>
      </w:r>
      <w:r>
        <w:rPr>
          <w:spacing w:val="-5"/>
          <w:sz w:val="24"/>
        </w:rPr>
        <w:t>and</w:t>
      </w:r>
    </w:p>
    <w:p w14:paraId="1114325E">
      <w:pPr>
        <w:pStyle w:val="8"/>
        <w:spacing w:before="140" w:line="360" w:lineRule="auto"/>
        <w:ind w:left="1310" w:right="562"/>
      </w:pPr>
      <w:r>
        <w:t>visually</w:t>
      </w:r>
      <w:r>
        <w:rPr>
          <w:spacing w:val="-5"/>
        </w:rPr>
        <w:t xml:space="preserve"> </w:t>
      </w:r>
      <w:r>
        <w:t>appealing</w:t>
      </w:r>
      <w:r>
        <w:rPr>
          <w:spacing w:val="-5"/>
        </w:rPr>
        <w:t xml:space="preserve"> </w:t>
      </w:r>
      <w:r>
        <w:t>design,</w:t>
      </w:r>
      <w:r>
        <w:rPr>
          <w:spacing w:val="-5"/>
        </w:rPr>
        <w:t xml:space="preserve"> </w:t>
      </w:r>
      <w:r>
        <w:t>while</w:t>
      </w:r>
      <w:r>
        <w:rPr>
          <w:spacing w:val="-5"/>
        </w:rPr>
        <w:t xml:space="preserve"> </w:t>
      </w:r>
      <w:r>
        <w:t>Redux</w:t>
      </w:r>
      <w:r>
        <w:rPr>
          <w:spacing w:val="-5"/>
        </w:rPr>
        <w:t xml:space="preserve"> </w:t>
      </w:r>
      <w:r>
        <w:t>manages</w:t>
      </w:r>
      <w:r>
        <w:rPr>
          <w:spacing w:val="-6"/>
        </w:rPr>
        <w:t xml:space="preserve"> </w:t>
      </w:r>
      <w:r>
        <w:t>state</w:t>
      </w:r>
      <w:r>
        <w:rPr>
          <w:spacing w:val="-6"/>
        </w:rPr>
        <w:t xml:space="preserve"> </w:t>
      </w:r>
      <w:r>
        <w:t>efficiently,</w:t>
      </w:r>
      <w:r>
        <w:rPr>
          <w:spacing w:val="-5"/>
        </w:rPr>
        <w:t xml:space="preserve"> </w:t>
      </w:r>
      <w:r>
        <w:t>providing</w:t>
      </w:r>
      <w:r>
        <w:rPr>
          <w:spacing w:val="-5"/>
        </w:rPr>
        <w:t xml:space="preserve"> </w:t>
      </w:r>
      <w:r>
        <w:t>a</w:t>
      </w:r>
      <w:r>
        <w:rPr>
          <w:spacing w:val="-6"/>
        </w:rPr>
        <w:t xml:space="preserve"> </w:t>
      </w:r>
      <w:r>
        <w:t>smooth and responsive user experience.</w:t>
      </w:r>
    </w:p>
    <w:p w14:paraId="6C87CE73">
      <w:pPr>
        <w:pStyle w:val="8"/>
        <w:spacing w:before="183"/>
      </w:pPr>
    </w:p>
    <w:p w14:paraId="4DA8A480">
      <w:pPr>
        <w:pStyle w:val="8"/>
        <w:spacing w:line="360" w:lineRule="auto"/>
        <w:ind w:left="590" w:right="562"/>
      </w:pPr>
      <w:r>
        <w:t>This Web</w:t>
      </w:r>
      <w:r>
        <w:rPr>
          <w:rFonts w:hint="default"/>
          <w:lang w:val="en-US"/>
        </w:rPr>
        <w:t>App</w:t>
      </w:r>
      <w:r>
        <w:t xml:space="preserve"> adheres to contemporary design principles, ensuring a user- friendly</w:t>
      </w:r>
      <w:r>
        <w:rPr>
          <w:spacing w:val="-5"/>
        </w:rPr>
        <w:t xml:space="preserve"> </w:t>
      </w:r>
      <w:r>
        <w:t>interface</w:t>
      </w:r>
      <w:r>
        <w:rPr>
          <w:spacing w:val="-4"/>
        </w:rPr>
        <w:t xml:space="preserve"> </w:t>
      </w:r>
      <w:r>
        <w:t>for</w:t>
      </w:r>
      <w:r>
        <w:rPr>
          <w:spacing w:val="-7"/>
        </w:rPr>
        <w:t xml:space="preserve"> </w:t>
      </w:r>
      <w:r>
        <w:t>optimal</w:t>
      </w:r>
      <w:r>
        <w:rPr>
          <w:spacing w:val="-5"/>
        </w:rPr>
        <w:t xml:space="preserve"> </w:t>
      </w:r>
      <w:r>
        <w:t>accessibility.</w:t>
      </w:r>
      <w:r>
        <w:rPr>
          <w:spacing w:val="-10"/>
        </w:rPr>
        <w:t xml:space="preserve"> </w:t>
      </w:r>
      <w:r>
        <w:t>The</w:t>
      </w:r>
      <w:r>
        <w:rPr>
          <w:spacing w:val="-7"/>
        </w:rPr>
        <w:t xml:space="preserve"> </w:t>
      </w:r>
      <w:r>
        <w:t>project</w:t>
      </w:r>
      <w:r>
        <w:rPr>
          <w:spacing w:val="-5"/>
        </w:rPr>
        <w:t xml:space="preserve"> </w:t>
      </w:r>
      <w:r>
        <w:t>not</w:t>
      </w:r>
      <w:r>
        <w:rPr>
          <w:spacing w:val="-5"/>
        </w:rPr>
        <w:t xml:space="preserve"> </w:t>
      </w:r>
      <w:r>
        <w:t>only</w:t>
      </w:r>
      <w:r>
        <w:rPr>
          <w:spacing w:val="-2"/>
        </w:rPr>
        <w:t xml:space="preserve"> </w:t>
      </w:r>
      <w:r>
        <w:t>showcases</w:t>
      </w:r>
      <w:r>
        <w:rPr>
          <w:spacing w:val="-3"/>
        </w:rPr>
        <w:t xml:space="preserve"> </w:t>
      </w:r>
      <w:r>
        <w:t>the</w:t>
      </w:r>
      <w:r>
        <w:rPr>
          <w:spacing w:val="-5"/>
        </w:rPr>
        <w:t xml:space="preserve"> </w:t>
      </w:r>
      <w:r>
        <w:t>practical application of advanced programming skills but also underscores the importance of</w:t>
      </w:r>
      <w:r>
        <w:rPr>
          <w:rFonts w:hint="default"/>
          <w:lang w:val="en-US"/>
        </w:rPr>
        <w:t xml:space="preserve"> </w:t>
      </w:r>
      <w:r>
        <w:t>delivering</w:t>
      </w:r>
      <w:r>
        <w:rPr>
          <w:spacing w:val="-3"/>
        </w:rPr>
        <w:t xml:space="preserve"> </w:t>
      </w:r>
      <w:r>
        <w:t>a</w:t>
      </w:r>
      <w:r>
        <w:rPr>
          <w:spacing w:val="-5"/>
        </w:rPr>
        <w:t xml:space="preserve"> </w:t>
      </w:r>
      <w:r>
        <w:t>reliable</w:t>
      </w:r>
      <w:r>
        <w:rPr>
          <w:spacing w:val="-3"/>
        </w:rPr>
        <w:t xml:space="preserve"> </w:t>
      </w:r>
      <w:r>
        <w:t>and</w:t>
      </w:r>
      <w:r>
        <w:rPr>
          <w:rFonts w:hint="default"/>
          <w:lang w:val="en-US"/>
        </w:rPr>
        <w:t xml:space="preserve"> </w:t>
      </w:r>
      <w:r>
        <w:t>streamlined</w:t>
      </w:r>
      <w:r>
        <w:rPr>
          <w:spacing w:val="-3"/>
        </w:rPr>
        <w:t xml:space="preserve"> </w:t>
      </w:r>
      <w:r>
        <w:t>platform</w:t>
      </w:r>
      <w:r>
        <w:rPr>
          <w:spacing w:val="-3"/>
        </w:rPr>
        <w:t xml:space="preserve"> </w:t>
      </w:r>
      <w:r>
        <w:t>for</w:t>
      </w:r>
      <w:r>
        <w:rPr>
          <w:spacing w:val="-2"/>
        </w:rPr>
        <w:t xml:space="preserve"> </w:t>
      </w:r>
      <w:r>
        <w:t>users</w:t>
      </w:r>
      <w:r>
        <w:rPr>
          <w:spacing w:val="-4"/>
        </w:rPr>
        <w:t xml:space="preserve"> </w:t>
      </w:r>
      <w:r>
        <w:t>engaging</w:t>
      </w:r>
      <w:r>
        <w:rPr>
          <w:spacing w:val="-3"/>
        </w:rPr>
        <w:t xml:space="preserve"> </w:t>
      </w:r>
      <w:r>
        <w:t>in</w:t>
      </w:r>
      <w:r>
        <w:rPr>
          <w:spacing w:val="-3"/>
        </w:rPr>
        <w:t xml:space="preserve"> </w:t>
      </w:r>
      <w:r>
        <w:t>online</w:t>
      </w:r>
      <w:r>
        <w:rPr>
          <w:rFonts w:hint="default"/>
          <w:lang w:val="en-US"/>
        </w:rPr>
        <w:t xml:space="preserve"> places listing</w:t>
      </w:r>
      <w:r>
        <w:rPr>
          <w:spacing w:val="-3"/>
        </w:rPr>
        <w:t xml:space="preserve"> </w:t>
      </w:r>
      <w:r>
        <w:t>activities in today's dynamic digital landscape.</w:t>
      </w:r>
    </w:p>
    <w:p w14:paraId="48D6F195">
      <w:pPr>
        <w:pStyle w:val="8"/>
        <w:spacing w:after="0" w:line="360" w:lineRule="auto"/>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310DBE78">
      <w:pPr>
        <w:pStyle w:val="2"/>
        <w:spacing w:before="63"/>
      </w:pPr>
      <w:r>
        <w:rPr>
          <w:spacing w:val="-2"/>
        </w:rPr>
        <w:t>INDEX</w:t>
      </w:r>
    </w:p>
    <w:sdt>
      <w:sdtPr>
        <w:id w:val="147480585"/>
        <w:docPartObj>
          <w:docPartGallery w:val="Table of Contents"/>
          <w:docPartUnique/>
        </w:docPartObj>
      </w:sdtPr>
      <w:sdtContent>
        <w:p w14:paraId="2E0F95C2">
          <w:pPr>
            <w:pStyle w:val="10"/>
            <w:numPr>
              <w:ilvl w:val="0"/>
              <w:numId w:val="3"/>
            </w:numPr>
            <w:tabs>
              <w:tab w:val="left" w:pos="830"/>
              <w:tab w:val="right" w:leader="dot" w:pos="9536"/>
            </w:tabs>
            <w:spacing w:before="343" w:after="0" w:line="240" w:lineRule="auto"/>
            <w:ind w:left="830" w:right="0" w:hanging="240"/>
            <w:jc w:val="left"/>
          </w:pPr>
          <w:r>
            <w:fldChar w:fldCharType="begin"/>
          </w:r>
          <w:r>
            <w:instrText xml:space="preserve"> HYPERLINK \l "_TOC_250012" </w:instrText>
          </w:r>
          <w:r>
            <w:fldChar w:fldCharType="separate"/>
          </w:r>
          <w:r>
            <w:rPr>
              <w:spacing w:val="-2"/>
            </w:rPr>
            <w:t>Introduction…</w:t>
          </w:r>
          <w:r>
            <w:tab/>
          </w:r>
          <w:r>
            <w:rPr>
              <w:spacing w:val="-5"/>
            </w:rPr>
            <w:t>2-</w:t>
          </w:r>
          <w:r>
            <w:t>6</w:t>
          </w:r>
          <w:r>
            <w:fldChar w:fldCharType="end"/>
          </w:r>
        </w:p>
        <w:p w14:paraId="51C816C8">
          <w:pPr>
            <w:pStyle w:val="12"/>
            <w:numPr>
              <w:ilvl w:val="1"/>
              <w:numId w:val="3"/>
            </w:numPr>
            <w:tabs>
              <w:tab w:val="left" w:pos="1730"/>
              <w:tab w:val="right" w:leader="dot" w:pos="9438"/>
            </w:tabs>
            <w:spacing w:before="0" w:after="0" w:line="240" w:lineRule="auto"/>
            <w:ind w:left="1730" w:right="0" w:hanging="360"/>
            <w:jc w:val="left"/>
          </w:pPr>
          <w:r>
            <w:t>Project</w:t>
          </w:r>
          <w:r>
            <w:rPr>
              <w:spacing w:val="-5"/>
            </w:rPr>
            <w:t xml:space="preserve"> </w:t>
          </w:r>
          <w:r>
            <w:rPr>
              <w:spacing w:val="-2"/>
            </w:rPr>
            <w:t>Objectives…</w:t>
          </w:r>
          <w:r>
            <w:tab/>
          </w:r>
          <w:r>
            <w:rPr>
              <w:spacing w:val="-10"/>
            </w:rPr>
            <w:t>3</w:t>
          </w:r>
        </w:p>
        <w:p w14:paraId="5A554034">
          <w:pPr>
            <w:pStyle w:val="12"/>
            <w:numPr>
              <w:ilvl w:val="1"/>
              <w:numId w:val="3"/>
            </w:numPr>
            <w:tabs>
              <w:tab w:val="left" w:pos="1730"/>
              <w:tab w:val="right" w:leader="dot" w:pos="9397"/>
            </w:tabs>
            <w:spacing w:before="0" w:after="0" w:line="240" w:lineRule="auto"/>
            <w:ind w:left="1730" w:right="0" w:hanging="360"/>
            <w:jc w:val="left"/>
          </w:pPr>
          <w:r>
            <w:fldChar w:fldCharType="begin"/>
          </w:r>
          <w:r>
            <w:instrText xml:space="preserve"> HYPERLINK \l "_TOC_250011" </w:instrText>
          </w:r>
          <w:r>
            <w:fldChar w:fldCharType="separate"/>
          </w:r>
          <w:r>
            <w:t>Justification</w:t>
          </w:r>
          <w:r>
            <w:rPr>
              <w:spacing w:val="-4"/>
            </w:rPr>
            <w:t xml:space="preserve"> </w:t>
          </w:r>
          <w:r>
            <w:t>and</w:t>
          </w:r>
          <w:r>
            <w:rPr>
              <w:spacing w:val="-1"/>
            </w:rPr>
            <w:t xml:space="preserve"> </w:t>
          </w:r>
          <w:r>
            <w:rPr>
              <w:spacing w:val="-4"/>
            </w:rPr>
            <w:t>Need…</w:t>
          </w:r>
          <w:r>
            <w:tab/>
          </w:r>
          <w:r>
            <w:rPr>
              <w:spacing w:val="-10"/>
            </w:rPr>
            <w:t>4</w:t>
          </w:r>
          <w:r>
            <w:rPr>
              <w:spacing w:val="-10"/>
            </w:rPr>
            <w:fldChar w:fldCharType="end"/>
          </w:r>
        </w:p>
        <w:p w14:paraId="4C1C6FD9">
          <w:pPr>
            <w:pStyle w:val="12"/>
            <w:numPr>
              <w:ilvl w:val="1"/>
              <w:numId w:val="3"/>
            </w:numPr>
            <w:tabs>
              <w:tab w:val="left" w:pos="1730"/>
              <w:tab w:val="right" w:leader="dot" w:pos="9411"/>
            </w:tabs>
            <w:spacing w:before="0" w:after="0" w:line="240" w:lineRule="auto"/>
            <w:ind w:left="1730" w:right="0" w:hanging="360"/>
            <w:jc w:val="left"/>
          </w:pPr>
          <w:r>
            <w:fldChar w:fldCharType="begin"/>
          </w:r>
          <w:r>
            <w:instrText xml:space="preserve"> HYPERLINK \l "_TOC_250010" </w:instrText>
          </w:r>
          <w:r>
            <w:fldChar w:fldCharType="separate"/>
          </w:r>
          <w:r>
            <w:rPr>
              <w:spacing w:val="-2"/>
            </w:rPr>
            <w:t>History…</w:t>
          </w:r>
          <w:r>
            <w:tab/>
          </w:r>
          <w:r>
            <w:rPr>
              <w:spacing w:val="-10"/>
            </w:rPr>
            <w:t>5</w:t>
          </w:r>
          <w:r>
            <w:rPr>
              <w:spacing w:val="-10"/>
            </w:rPr>
            <w:fldChar w:fldCharType="end"/>
          </w:r>
        </w:p>
        <w:p w14:paraId="1F1256E7">
          <w:pPr>
            <w:pStyle w:val="10"/>
            <w:numPr>
              <w:ilvl w:val="0"/>
              <w:numId w:val="3"/>
            </w:numPr>
            <w:tabs>
              <w:tab w:val="left" w:pos="830"/>
              <w:tab w:val="right" w:leader="dot" w:pos="9591"/>
            </w:tabs>
            <w:spacing w:before="276" w:after="0" w:line="240" w:lineRule="auto"/>
            <w:ind w:left="830" w:right="0" w:hanging="240"/>
            <w:jc w:val="left"/>
          </w:pPr>
          <w:r>
            <w:fldChar w:fldCharType="begin"/>
          </w:r>
          <w:r>
            <w:instrText xml:space="preserve"> HYPERLINK \l "_TOC_250009" </w:instrText>
          </w:r>
          <w:r>
            <w:fldChar w:fldCharType="separate"/>
          </w:r>
          <w:r>
            <w:t>Requirement</w:t>
          </w:r>
          <w:r>
            <w:rPr>
              <w:spacing w:val="-3"/>
            </w:rPr>
            <w:t xml:space="preserve"> </w:t>
          </w:r>
          <w:r>
            <w:rPr>
              <w:spacing w:val="-2"/>
            </w:rPr>
            <w:t>Analysis</w:t>
          </w:r>
          <w:r>
            <w:tab/>
          </w:r>
          <w:r>
            <w:rPr>
              <w:spacing w:val="-7"/>
            </w:rPr>
            <w:t>6-</w:t>
          </w:r>
          <w:r>
            <w:t>14</w:t>
          </w:r>
          <w:r>
            <w:fldChar w:fldCharType="end"/>
          </w:r>
        </w:p>
        <w:p w14:paraId="76715A8C">
          <w:pPr>
            <w:pStyle w:val="12"/>
            <w:numPr>
              <w:ilvl w:val="1"/>
              <w:numId w:val="3"/>
            </w:numPr>
            <w:tabs>
              <w:tab w:val="left" w:pos="1730"/>
              <w:tab w:val="right" w:leader="dot" w:pos="9431"/>
            </w:tabs>
            <w:spacing w:before="0" w:after="0" w:line="240" w:lineRule="auto"/>
            <w:ind w:left="1730" w:right="0" w:hanging="360"/>
            <w:jc w:val="left"/>
          </w:pPr>
          <w:r>
            <w:fldChar w:fldCharType="begin"/>
          </w:r>
          <w:r>
            <w:instrText xml:space="preserve"> HYPERLINK \l "_TOC_250008" </w:instrText>
          </w:r>
          <w:r>
            <w:fldChar w:fldCharType="separate"/>
          </w:r>
          <w:r>
            <w:t>Analysis</w:t>
          </w:r>
          <w:r>
            <w:rPr>
              <w:spacing w:val="-2"/>
            </w:rPr>
            <w:t xml:space="preserve"> Study…</w:t>
          </w:r>
          <w:r>
            <w:tab/>
          </w:r>
          <w:r>
            <w:rPr>
              <w:spacing w:val="-10"/>
            </w:rPr>
            <w:t>8</w:t>
          </w:r>
          <w:r>
            <w:rPr>
              <w:spacing w:val="-10"/>
            </w:rPr>
            <w:fldChar w:fldCharType="end"/>
          </w:r>
        </w:p>
        <w:p w14:paraId="15A2F202">
          <w:pPr>
            <w:pStyle w:val="12"/>
            <w:numPr>
              <w:ilvl w:val="1"/>
              <w:numId w:val="3"/>
            </w:numPr>
            <w:tabs>
              <w:tab w:val="left" w:pos="1730"/>
              <w:tab w:val="right" w:leader="dot" w:pos="9457"/>
            </w:tabs>
            <w:spacing w:before="0" w:after="0" w:line="240" w:lineRule="auto"/>
            <w:ind w:left="1730" w:right="0" w:hanging="360"/>
            <w:jc w:val="left"/>
          </w:pPr>
          <w:r>
            <w:fldChar w:fldCharType="begin"/>
          </w:r>
          <w:r>
            <w:instrText xml:space="preserve"> HYPERLINK \l "_TOC_250007" </w:instrText>
          </w:r>
          <w:r>
            <w:fldChar w:fldCharType="separate"/>
          </w:r>
          <w:r>
            <w:t>User</w:t>
          </w:r>
          <w:r>
            <w:rPr>
              <w:spacing w:val="-2"/>
            </w:rPr>
            <w:t xml:space="preserve"> Requirements…</w:t>
          </w:r>
          <w:r>
            <w:tab/>
          </w:r>
          <w:r>
            <w:rPr>
              <w:spacing w:val="-10"/>
            </w:rPr>
            <w:t>9</w:t>
          </w:r>
          <w:r>
            <w:rPr>
              <w:spacing w:val="-10"/>
            </w:rPr>
            <w:fldChar w:fldCharType="end"/>
          </w:r>
        </w:p>
        <w:p w14:paraId="3D71B897">
          <w:pPr>
            <w:pStyle w:val="12"/>
            <w:numPr>
              <w:ilvl w:val="1"/>
              <w:numId w:val="3"/>
            </w:numPr>
            <w:tabs>
              <w:tab w:val="left" w:pos="1730"/>
              <w:tab w:val="right" w:leader="dot" w:pos="9498"/>
            </w:tabs>
            <w:spacing w:before="0" w:after="0" w:line="240" w:lineRule="auto"/>
            <w:ind w:left="1730" w:right="0" w:hanging="360"/>
            <w:jc w:val="left"/>
          </w:pPr>
          <w:r>
            <w:fldChar w:fldCharType="begin"/>
          </w:r>
          <w:r>
            <w:instrText xml:space="preserve"> HYPERLINK \l "_TOC_250006" </w:instrText>
          </w:r>
          <w:r>
            <w:fldChar w:fldCharType="separate"/>
          </w:r>
          <w:r>
            <w:t xml:space="preserve">Final </w:t>
          </w:r>
          <w:r>
            <w:rPr>
              <w:spacing w:val="-2"/>
            </w:rPr>
            <w:t>Requirements…</w:t>
          </w:r>
          <w:r>
            <w:tab/>
          </w:r>
          <w:r>
            <w:rPr>
              <w:spacing w:val="-5"/>
            </w:rPr>
            <w:t>10</w:t>
          </w:r>
          <w:r>
            <w:rPr>
              <w:spacing w:val="-5"/>
            </w:rPr>
            <w:fldChar w:fldCharType="end"/>
          </w:r>
        </w:p>
        <w:p w14:paraId="67B5EA3C">
          <w:pPr>
            <w:pStyle w:val="12"/>
            <w:numPr>
              <w:ilvl w:val="1"/>
              <w:numId w:val="3"/>
            </w:numPr>
            <w:tabs>
              <w:tab w:val="left" w:pos="1727"/>
              <w:tab w:val="right" w:leader="dot" w:pos="9618"/>
            </w:tabs>
            <w:spacing w:before="0" w:after="0" w:line="240" w:lineRule="auto"/>
            <w:ind w:left="1727" w:right="0" w:hanging="357"/>
            <w:jc w:val="left"/>
          </w:pPr>
          <w:r>
            <w:fldChar w:fldCharType="begin"/>
          </w:r>
          <w:r>
            <w:instrText xml:space="preserve"> HYPERLINK \l "_TOC_250005" </w:instrText>
          </w:r>
          <w:r>
            <w:fldChar w:fldCharType="separate"/>
          </w:r>
          <w:r>
            <w:rPr>
              <w:spacing w:val="-2"/>
            </w:rPr>
            <w:t>Flowchart…</w:t>
          </w:r>
          <w:r>
            <w:tab/>
          </w:r>
          <w:r>
            <w:rPr>
              <w:spacing w:val="-5"/>
            </w:rPr>
            <w:t>11-</w:t>
          </w:r>
          <w:r>
            <w:t>12</w:t>
          </w:r>
          <w:r>
            <w:fldChar w:fldCharType="end"/>
          </w:r>
        </w:p>
        <w:p w14:paraId="5F47CA43">
          <w:pPr>
            <w:pStyle w:val="12"/>
            <w:numPr>
              <w:ilvl w:val="1"/>
              <w:numId w:val="3"/>
            </w:numPr>
            <w:tabs>
              <w:tab w:val="left" w:pos="1730"/>
              <w:tab w:val="right" w:leader="dot" w:pos="9611"/>
            </w:tabs>
            <w:spacing w:before="0" w:after="0" w:line="240" w:lineRule="auto"/>
            <w:ind w:left="1730" w:right="0" w:hanging="360"/>
            <w:jc w:val="left"/>
          </w:pPr>
          <w:r>
            <w:fldChar w:fldCharType="begin"/>
          </w:r>
          <w:r>
            <w:instrText xml:space="preserve"> HYPERLINK \l "_TOC_250004" </w:instrText>
          </w:r>
          <w:r>
            <w:fldChar w:fldCharType="separate"/>
          </w:r>
          <w:r>
            <w:t>Entity</w:t>
          </w:r>
          <w:r>
            <w:rPr>
              <w:spacing w:val="-1"/>
            </w:rPr>
            <w:t xml:space="preserve"> </w:t>
          </w:r>
          <w:r>
            <w:t>Relationship</w:t>
          </w:r>
          <w:r>
            <w:rPr>
              <w:spacing w:val="-1"/>
            </w:rPr>
            <w:t xml:space="preserve"> </w:t>
          </w:r>
          <w:r>
            <w:rPr>
              <w:spacing w:val="-2"/>
            </w:rPr>
            <w:t>Diagram…</w:t>
          </w:r>
          <w:r>
            <w:tab/>
          </w:r>
          <w:r>
            <w:rPr>
              <w:spacing w:val="-5"/>
            </w:rPr>
            <w:t>13-</w:t>
          </w:r>
          <w:r>
            <w:t>14</w:t>
          </w:r>
          <w:r>
            <w:fldChar w:fldCharType="end"/>
          </w:r>
        </w:p>
        <w:p w14:paraId="3FD687C4">
          <w:pPr>
            <w:pStyle w:val="10"/>
            <w:numPr>
              <w:ilvl w:val="0"/>
              <w:numId w:val="3"/>
            </w:numPr>
            <w:tabs>
              <w:tab w:val="left" w:pos="822"/>
              <w:tab w:val="right" w:leader="dot" w:pos="9615"/>
            </w:tabs>
            <w:spacing w:before="322" w:after="0" w:line="240" w:lineRule="auto"/>
            <w:ind w:left="822" w:right="0" w:hanging="232"/>
            <w:jc w:val="left"/>
          </w:pPr>
          <w:r>
            <w:fldChar w:fldCharType="begin"/>
          </w:r>
          <w:r>
            <w:instrText xml:space="preserve"> HYPERLINK \l "_TOC_250003" </w:instrText>
          </w:r>
          <w:r>
            <w:fldChar w:fldCharType="separate"/>
          </w:r>
          <w:r>
            <w:rPr>
              <w:spacing w:val="-2"/>
            </w:rPr>
            <w:t>Implementation…</w:t>
          </w:r>
          <w:r>
            <w:tab/>
          </w:r>
          <w:r>
            <w:rPr>
              <w:spacing w:val="-5"/>
            </w:rPr>
            <w:t>15-</w:t>
          </w:r>
          <w:r>
            <w:t>25</w:t>
          </w:r>
          <w:r>
            <w:fldChar w:fldCharType="end"/>
          </w:r>
        </w:p>
        <w:p w14:paraId="3BC3A692">
          <w:pPr>
            <w:pStyle w:val="12"/>
            <w:numPr>
              <w:ilvl w:val="1"/>
              <w:numId w:val="3"/>
            </w:numPr>
            <w:tabs>
              <w:tab w:val="left" w:pos="1725"/>
              <w:tab w:val="right" w:leader="dot" w:pos="9615"/>
            </w:tabs>
            <w:spacing w:before="0" w:after="0" w:line="240" w:lineRule="auto"/>
            <w:ind w:left="1725" w:right="0" w:hanging="355"/>
            <w:jc w:val="left"/>
          </w:pPr>
          <w:r>
            <w:fldChar w:fldCharType="begin"/>
          </w:r>
          <w:r>
            <w:instrText xml:space="preserve"> HYPERLINK \l "_TOC_250002" </w:instrText>
          </w:r>
          <w:r>
            <w:fldChar w:fldCharType="separate"/>
          </w:r>
          <w:r>
            <w:t>Languages/Technologies</w:t>
          </w:r>
          <w:r>
            <w:rPr>
              <w:spacing w:val="-10"/>
            </w:rPr>
            <w:t xml:space="preserve"> </w:t>
          </w:r>
          <w:r>
            <w:rPr>
              <w:spacing w:val="-4"/>
            </w:rPr>
            <w:t>used…</w:t>
          </w:r>
          <w:r>
            <w:tab/>
          </w:r>
          <w:r>
            <w:rPr>
              <w:spacing w:val="-5"/>
            </w:rPr>
            <w:t>15-</w:t>
          </w:r>
          <w:r>
            <w:t>19</w:t>
          </w:r>
          <w:r>
            <w:fldChar w:fldCharType="end"/>
          </w:r>
        </w:p>
        <w:p w14:paraId="711AA8D5">
          <w:pPr>
            <w:pStyle w:val="12"/>
            <w:numPr>
              <w:ilvl w:val="1"/>
              <w:numId w:val="3"/>
            </w:numPr>
            <w:tabs>
              <w:tab w:val="left" w:pos="1725"/>
              <w:tab w:val="right" w:leader="dot" w:pos="9618"/>
            </w:tabs>
            <w:spacing w:before="0" w:after="0" w:line="240" w:lineRule="auto"/>
            <w:ind w:left="1725" w:right="0" w:hanging="355"/>
            <w:jc w:val="left"/>
          </w:pPr>
          <w:r>
            <w:t>Proposed</w:t>
          </w:r>
          <w:r>
            <w:rPr>
              <w:spacing w:val="-7"/>
            </w:rPr>
            <w:t xml:space="preserve"> </w:t>
          </w:r>
          <w:r>
            <w:rPr>
              <w:spacing w:val="-2"/>
            </w:rPr>
            <w:t>Method</w:t>
          </w:r>
          <w:r>
            <w:tab/>
          </w:r>
          <w:r>
            <w:rPr>
              <w:spacing w:val="-5"/>
            </w:rPr>
            <w:t>20-</w:t>
          </w:r>
          <w:r>
            <w:t>24</w:t>
          </w:r>
        </w:p>
        <w:p w14:paraId="4C096F85">
          <w:pPr>
            <w:pStyle w:val="12"/>
            <w:numPr>
              <w:ilvl w:val="1"/>
              <w:numId w:val="3"/>
            </w:numPr>
            <w:tabs>
              <w:tab w:val="left" w:pos="1730"/>
              <w:tab w:val="right" w:leader="dot" w:pos="9505"/>
            </w:tabs>
            <w:spacing w:before="0" w:after="0" w:line="240" w:lineRule="auto"/>
            <w:ind w:left="1730" w:right="0" w:hanging="360"/>
            <w:jc w:val="left"/>
          </w:pPr>
          <w:r>
            <w:fldChar w:fldCharType="begin"/>
          </w:r>
          <w:r>
            <w:instrText xml:space="preserve"> HYPERLINK \l "_TOC_250001" </w:instrText>
          </w:r>
          <w:r>
            <w:fldChar w:fldCharType="separate"/>
          </w:r>
          <w:r>
            <w:rPr>
              <w:spacing w:val="-2"/>
            </w:rPr>
            <w:t>Summary…</w:t>
          </w:r>
          <w:r>
            <w:tab/>
          </w:r>
          <w:r>
            <w:rPr>
              <w:spacing w:val="-5"/>
            </w:rPr>
            <w:t>25</w:t>
          </w:r>
          <w:r>
            <w:rPr>
              <w:spacing w:val="-5"/>
            </w:rPr>
            <w:fldChar w:fldCharType="end"/>
          </w:r>
        </w:p>
        <w:p w14:paraId="2A89087D">
          <w:pPr>
            <w:pStyle w:val="10"/>
            <w:numPr>
              <w:ilvl w:val="0"/>
              <w:numId w:val="3"/>
            </w:numPr>
            <w:tabs>
              <w:tab w:val="left" w:pos="827"/>
              <w:tab w:val="right" w:leader="dot" w:pos="9618"/>
            </w:tabs>
            <w:spacing w:before="276" w:after="0" w:line="240" w:lineRule="auto"/>
            <w:ind w:left="827" w:right="0" w:hanging="237"/>
            <w:jc w:val="left"/>
          </w:pPr>
          <w:r>
            <w:t>Conclusion</w:t>
          </w:r>
          <w:r>
            <w:rPr>
              <w:spacing w:val="-4"/>
            </w:rPr>
            <w:t xml:space="preserve"> </w:t>
          </w:r>
          <w:r>
            <w:t>and</w:t>
          </w:r>
          <w:r>
            <w:rPr>
              <w:spacing w:val="-3"/>
            </w:rPr>
            <w:t xml:space="preserve"> </w:t>
          </w:r>
          <w:r>
            <w:t>Future</w:t>
          </w:r>
          <w:r>
            <w:rPr>
              <w:spacing w:val="-2"/>
            </w:rPr>
            <w:t xml:space="preserve"> Scope</w:t>
          </w:r>
          <w:r>
            <w:tab/>
          </w:r>
          <w:r>
            <w:rPr>
              <w:spacing w:val="-5"/>
            </w:rPr>
            <w:t>26-</w:t>
          </w:r>
          <w:r>
            <w:t>28</w:t>
          </w:r>
        </w:p>
        <w:p w14:paraId="1B372FB9">
          <w:pPr>
            <w:pStyle w:val="11"/>
            <w:numPr>
              <w:ilvl w:val="1"/>
              <w:numId w:val="3"/>
            </w:numPr>
            <w:tabs>
              <w:tab w:val="left" w:pos="1310"/>
              <w:tab w:val="right" w:leader="dot" w:pos="9486"/>
            </w:tabs>
            <w:spacing w:before="41" w:after="0" w:line="240" w:lineRule="auto"/>
            <w:ind w:left="1310" w:right="0" w:hanging="360"/>
            <w:jc w:val="left"/>
          </w:pPr>
          <w:r>
            <w:t>Result and</w:t>
          </w:r>
          <w:r>
            <w:rPr>
              <w:spacing w:val="-1"/>
            </w:rPr>
            <w:t xml:space="preserve"> </w:t>
          </w:r>
          <w:r>
            <w:rPr>
              <w:spacing w:val="-2"/>
            </w:rPr>
            <w:t>Conclusion…</w:t>
          </w:r>
          <w:r>
            <w:tab/>
          </w:r>
          <w:r>
            <w:rPr>
              <w:spacing w:val="-5"/>
            </w:rPr>
            <w:t>26</w:t>
          </w:r>
        </w:p>
        <w:p w14:paraId="7F4F8A77">
          <w:pPr>
            <w:pStyle w:val="11"/>
            <w:numPr>
              <w:ilvl w:val="1"/>
              <w:numId w:val="3"/>
            </w:numPr>
            <w:tabs>
              <w:tab w:val="left" w:pos="1310"/>
              <w:tab w:val="right" w:leader="dot" w:pos="9486"/>
            </w:tabs>
            <w:spacing w:before="41" w:after="0" w:line="240" w:lineRule="auto"/>
            <w:ind w:left="1310" w:right="0" w:hanging="360"/>
            <w:jc w:val="left"/>
          </w:pPr>
          <w:r>
            <w:fldChar w:fldCharType="begin"/>
          </w:r>
          <w:r>
            <w:instrText xml:space="preserve"> HYPERLINK \l "_TOC_250000" </w:instrText>
          </w:r>
          <w:r>
            <w:fldChar w:fldCharType="separate"/>
          </w:r>
          <w:r>
            <w:t>Future</w:t>
          </w:r>
          <w:r>
            <w:rPr>
              <w:spacing w:val="-4"/>
            </w:rPr>
            <w:t xml:space="preserve"> </w:t>
          </w:r>
          <w:r>
            <w:rPr>
              <w:spacing w:val="-2"/>
            </w:rPr>
            <w:t>Scope</w:t>
          </w:r>
          <w:r>
            <w:tab/>
          </w:r>
          <w:r>
            <w:rPr>
              <w:spacing w:val="-5"/>
            </w:rPr>
            <w:t>27</w:t>
          </w:r>
          <w:r>
            <w:rPr>
              <w:spacing w:val="-5"/>
            </w:rPr>
            <w:fldChar w:fldCharType="end"/>
          </w:r>
        </w:p>
        <w:p w14:paraId="3B25C388">
          <w:pPr>
            <w:pStyle w:val="10"/>
            <w:numPr>
              <w:ilvl w:val="0"/>
              <w:numId w:val="3"/>
            </w:numPr>
            <w:tabs>
              <w:tab w:val="left" w:pos="830"/>
              <w:tab w:val="right" w:leader="dot" w:pos="9483"/>
            </w:tabs>
            <w:spacing w:before="360" w:after="0" w:line="240" w:lineRule="auto"/>
            <w:ind w:left="830" w:right="0" w:hanging="240"/>
            <w:jc w:val="left"/>
          </w:pPr>
          <w:r>
            <w:rPr>
              <w:spacing w:val="-2"/>
            </w:rPr>
            <w:t>Reference</w:t>
          </w:r>
          <w:r>
            <w:tab/>
          </w:r>
          <w:r>
            <w:rPr>
              <w:spacing w:val="-5"/>
            </w:rPr>
            <w:t>28</w:t>
          </w:r>
        </w:p>
        <w:p w14:paraId="4375695B">
          <w:pPr>
            <w:pStyle w:val="10"/>
            <w:numPr>
              <w:ilvl w:val="0"/>
              <w:numId w:val="3"/>
            </w:numPr>
            <w:tabs>
              <w:tab w:val="left" w:pos="830"/>
              <w:tab w:val="right" w:leader="dot" w:pos="9457"/>
            </w:tabs>
            <w:spacing w:before="357" w:after="0" w:line="240" w:lineRule="auto"/>
            <w:ind w:left="830" w:right="0" w:hanging="240"/>
            <w:jc w:val="left"/>
          </w:pPr>
          <w:r>
            <w:rPr>
              <w:spacing w:val="-2"/>
            </w:rPr>
            <w:t>Appendix…</w:t>
          </w:r>
          <w:r>
            <w:tab/>
          </w:r>
          <w:r>
            <w:rPr>
              <w:spacing w:val="-5"/>
            </w:rPr>
            <w:t>28</w:t>
          </w:r>
        </w:p>
      </w:sdtContent>
    </w:sdt>
    <w:p w14:paraId="0044E6A0">
      <w:pPr>
        <w:pStyle w:val="10"/>
        <w:spacing w:after="0" w:line="240" w:lineRule="auto"/>
        <w:jc w:val="left"/>
        <w:sectPr>
          <w:footerReference r:id="rId6" w:type="default"/>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14:paraId="42DAAAED">
      <w:pPr>
        <w:pStyle w:val="2"/>
        <w:numPr>
          <w:ilvl w:val="0"/>
          <w:numId w:val="4"/>
        </w:numPr>
        <w:tabs>
          <w:tab w:val="left" w:pos="4194"/>
        </w:tabs>
        <w:spacing w:before="60" w:after="0" w:line="240" w:lineRule="auto"/>
        <w:ind w:left="4194" w:right="0" w:hanging="359"/>
        <w:jc w:val="left"/>
      </w:pPr>
      <w:bookmarkStart w:id="0" w:name="_TOC_250012"/>
      <w:bookmarkEnd w:id="0"/>
      <w:r>
        <w:rPr>
          <w:spacing w:val="-2"/>
        </w:rPr>
        <w:t>INTRODUCTION</w:t>
      </w:r>
    </w:p>
    <w:p w14:paraId="593E2A9B">
      <w:pPr>
        <w:pStyle w:val="8"/>
        <w:spacing w:before="254" w:line="360" w:lineRule="auto"/>
        <w:ind w:left="590" w:right="588"/>
        <w:jc w:val="both"/>
      </w:pPr>
      <w:r>
        <w:t>In</w:t>
      </w:r>
      <w:r>
        <w:rPr>
          <w:spacing w:val="-10"/>
        </w:rPr>
        <w:t xml:space="preserve"> </w:t>
      </w:r>
      <w:r>
        <w:t>an</w:t>
      </w:r>
      <w:r>
        <w:rPr>
          <w:spacing w:val="-10"/>
        </w:rPr>
        <w:t xml:space="preserve"> </w:t>
      </w:r>
      <w:r>
        <w:t>era</w:t>
      </w:r>
      <w:r>
        <w:rPr>
          <w:spacing w:val="-13"/>
        </w:rPr>
        <w:t xml:space="preserve"> </w:t>
      </w:r>
      <w:r>
        <w:t>where</w:t>
      </w:r>
      <w:r>
        <w:rPr>
          <w:spacing w:val="-12"/>
        </w:rPr>
        <w:t xml:space="preserve"> </w:t>
      </w:r>
      <w:r>
        <w:t>digital</w:t>
      </w:r>
      <w:r>
        <w:rPr>
          <w:spacing w:val="-12"/>
        </w:rPr>
        <w:t xml:space="preserve"> </w:t>
      </w:r>
      <w:r>
        <w:t>commerce</w:t>
      </w:r>
      <w:r>
        <w:rPr>
          <w:spacing w:val="-13"/>
        </w:rPr>
        <w:t xml:space="preserve"> </w:t>
      </w:r>
      <w:r>
        <w:t>has</w:t>
      </w:r>
      <w:r>
        <w:rPr>
          <w:spacing w:val="-12"/>
        </w:rPr>
        <w:t xml:space="preserve"> </w:t>
      </w:r>
      <w:r>
        <w:t>revolutionized</w:t>
      </w:r>
      <w:r>
        <w:rPr>
          <w:spacing w:val="-12"/>
        </w:rPr>
        <w:t xml:space="preserve"> </w:t>
      </w:r>
      <w:r>
        <w:t>the</w:t>
      </w:r>
      <w:r>
        <w:rPr>
          <w:spacing w:val="-10"/>
        </w:rPr>
        <w:t xml:space="preserve"> </w:t>
      </w:r>
      <w:r>
        <w:t>way</w:t>
      </w:r>
      <w:r>
        <w:rPr>
          <w:spacing w:val="-10"/>
        </w:rPr>
        <w:t xml:space="preserve"> </w:t>
      </w:r>
      <w:r>
        <w:t>we</w:t>
      </w:r>
      <w:r>
        <w:rPr>
          <w:spacing w:val="-14"/>
        </w:rPr>
        <w:t xml:space="preserve"> </w:t>
      </w:r>
      <w:r>
        <w:t>shop</w:t>
      </w:r>
      <w:r>
        <w:rPr>
          <w:spacing w:val="-10"/>
        </w:rPr>
        <w:t xml:space="preserve"> </w:t>
      </w:r>
      <w:r>
        <w:t>and</w:t>
      </w:r>
      <w:r>
        <w:rPr>
          <w:spacing w:val="-12"/>
        </w:rPr>
        <w:t xml:space="preserve"> </w:t>
      </w:r>
      <w:r>
        <w:t>transact,</w:t>
      </w:r>
      <w:r>
        <w:rPr>
          <w:spacing w:val="-12"/>
        </w:rPr>
        <w:t xml:space="preserve"> </w:t>
      </w:r>
      <w:r>
        <w:t>the</w:t>
      </w:r>
      <w:r>
        <w:rPr>
          <w:spacing w:val="-10"/>
        </w:rPr>
        <w:t xml:space="preserve"> </w:t>
      </w:r>
      <w:r>
        <w:t>demand for an efficient and user-friendly e-commerce platform is more critical than ever. This Mini Project revolves around the creation of 'Umakechoice,' an innovative E-commerce Website tailored to meet the diverse needs of online shoppers. 'Umakechoice' serves as a dynamic and comprehensive platform, seamlessly integrating the MERN stack, APIs, Material-UI, and Redux to provide users with a modern and intuitive online shopping experience.</w:t>
      </w:r>
    </w:p>
    <w:p w14:paraId="414DF513">
      <w:pPr>
        <w:pStyle w:val="8"/>
        <w:spacing w:before="137"/>
      </w:pPr>
    </w:p>
    <w:p w14:paraId="1BA86CA0">
      <w:pPr>
        <w:pStyle w:val="8"/>
        <w:spacing w:before="1" w:line="360" w:lineRule="auto"/>
        <w:ind w:left="590" w:right="588"/>
        <w:jc w:val="both"/>
      </w:pPr>
      <w:r>
        <w:t>The</w:t>
      </w:r>
      <w:r>
        <w:rPr>
          <w:spacing w:val="-15"/>
        </w:rPr>
        <w:t xml:space="preserve"> </w:t>
      </w:r>
      <w:r>
        <w:t>world</w:t>
      </w:r>
      <w:r>
        <w:rPr>
          <w:spacing w:val="-15"/>
        </w:rPr>
        <w:t xml:space="preserve"> </w:t>
      </w:r>
      <w:r>
        <w:t>of</w:t>
      </w:r>
      <w:r>
        <w:rPr>
          <w:spacing w:val="-15"/>
        </w:rPr>
        <w:t xml:space="preserve"> </w:t>
      </w:r>
      <w:r>
        <w:t>e-commerce</w:t>
      </w:r>
      <w:r>
        <w:rPr>
          <w:spacing w:val="-15"/>
        </w:rPr>
        <w:t xml:space="preserve"> </w:t>
      </w:r>
      <w:r>
        <w:t>is</w:t>
      </w:r>
      <w:r>
        <w:rPr>
          <w:spacing w:val="-15"/>
        </w:rPr>
        <w:t xml:space="preserve"> </w:t>
      </w:r>
      <w:r>
        <w:t>characterized</w:t>
      </w:r>
      <w:r>
        <w:rPr>
          <w:spacing w:val="-15"/>
        </w:rPr>
        <w:t xml:space="preserve"> </w:t>
      </w:r>
      <w:r>
        <w:t>by</w:t>
      </w:r>
      <w:r>
        <w:rPr>
          <w:spacing w:val="-15"/>
        </w:rPr>
        <w:t xml:space="preserve"> </w:t>
      </w:r>
      <w:r>
        <w:t>its</w:t>
      </w:r>
      <w:r>
        <w:rPr>
          <w:spacing w:val="-15"/>
        </w:rPr>
        <w:t xml:space="preserve"> </w:t>
      </w:r>
      <w:r>
        <w:t>dynamic</w:t>
      </w:r>
      <w:r>
        <w:rPr>
          <w:spacing w:val="-15"/>
        </w:rPr>
        <w:t xml:space="preserve"> </w:t>
      </w:r>
      <w:r>
        <w:t>nature,</w:t>
      </w:r>
      <w:r>
        <w:rPr>
          <w:spacing w:val="-15"/>
        </w:rPr>
        <w:t xml:space="preserve"> </w:t>
      </w:r>
      <w:r>
        <w:t>where</w:t>
      </w:r>
      <w:r>
        <w:rPr>
          <w:spacing w:val="-15"/>
        </w:rPr>
        <w:t xml:space="preserve"> </w:t>
      </w:r>
      <w:r>
        <w:t>user</w:t>
      </w:r>
      <w:r>
        <w:rPr>
          <w:spacing w:val="-15"/>
        </w:rPr>
        <w:t xml:space="preserve"> </w:t>
      </w:r>
      <w:r>
        <w:t>satisfaction</w:t>
      </w:r>
      <w:r>
        <w:rPr>
          <w:spacing w:val="-15"/>
        </w:rPr>
        <w:t xml:space="preserve"> </w:t>
      </w:r>
      <w:r>
        <w:t>hinges on</w:t>
      </w:r>
      <w:r>
        <w:rPr>
          <w:spacing w:val="-7"/>
        </w:rPr>
        <w:t xml:space="preserve"> </w:t>
      </w:r>
      <w:r>
        <w:t>the</w:t>
      </w:r>
      <w:r>
        <w:rPr>
          <w:spacing w:val="-8"/>
        </w:rPr>
        <w:t xml:space="preserve"> </w:t>
      </w:r>
      <w:r>
        <w:t>accessibility</w:t>
      </w:r>
      <w:r>
        <w:rPr>
          <w:spacing w:val="-7"/>
        </w:rPr>
        <w:t xml:space="preserve"> </w:t>
      </w:r>
      <w:r>
        <w:t>and</w:t>
      </w:r>
      <w:r>
        <w:rPr>
          <w:spacing w:val="-7"/>
        </w:rPr>
        <w:t xml:space="preserve"> </w:t>
      </w:r>
      <w:r>
        <w:t>functionality</w:t>
      </w:r>
      <w:r>
        <w:rPr>
          <w:spacing w:val="-7"/>
        </w:rPr>
        <w:t xml:space="preserve"> </w:t>
      </w:r>
      <w:r>
        <w:t>of</w:t>
      </w:r>
      <w:r>
        <w:rPr>
          <w:spacing w:val="-8"/>
        </w:rPr>
        <w:t xml:space="preserve"> </w:t>
      </w:r>
      <w:r>
        <w:t>the</w:t>
      </w:r>
      <w:r>
        <w:rPr>
          <w:spacing w:val="-8"/>
        </w:rPr>
        <w:t xml:space="preserve"> </w:t>
      </w:r>
      <w:r>
        <w:t>platform.</w:t>
      </w:r>
      <w:r>
        <w:rPr>
          <w:spacing w:val="-7"/>
        </w:rPr>
        <w:t xml:space="preserve"> </w:t>
      </w:r>
      <w:r>
        <w:t>'Umakechoice'</w:t>
      </w:r>
      <w:r>
        <w:rPr>
          <w:spacing w:val="-7"/>
        </w:rPr>
        <w:t xml:space="preserve"> </w:t>
      </w:r>
      <w:r>
        <w:t>is</w:t>
      </w:r>
      <w:r>
        <w:rPr>
          <w:spacing w:val="-7"/>
        </w:rPr>
        <w:t xml:space="preserve"> </w:t>
      </w:r>
      <w:r>
        <w:t>crafted</w:t>
      </w:r>
      <w:r>
        <w:rPr>
          <w:spacing w:val="-7"/>
        </w:rPr>
        <w:t xml:space="preserve"> </w:t>
      </w:r>
      <w:r>
        <w:t>to</w:t>
      </w:r>
      <w:r>
        <w:rPr>
          <w:spacing w:val="-7"/>
        </w:rPr>
        <w:t xml:space="preserve"> </w:t>
      </w:r>
      <w:r>
        <w:t>address</w:t>
      </w:r>
      <w:r>
        <w:rPr>
          <w:spacing w:val="-7"/>
        </w:rPr>
        <w:t xml:space="preserve"> </w:t>
      </w:r>
      <w:r>
        <w:t xml:space="preserve">these challenges, ensuring a secure and feature-rich environment for users to browse products, manage their shopping carts, and make secure transactions through integrated payment </w:t>
      </w:r>
      <w:r>
        <w:rPr>
          <w:spacing w:val="-2"/>
        </w:rPr>
        <w:t>gateways.</w:t>
      </w:r>
    </w:p>
    <w:p w14:paraId="11247D20">
      <w:pPr>
        <w:pStyle w:val="8"/>
        <w:spacing w:before="138"/>
      </w:pPr>
    </w:p>
    <w:p w14:paraId="3EC1FB23">
      <w:pPr>
        <w:pStyle w:val="8"/>
        <w:spacing w:line="360" w:lineRule="auto"/>
        <w:ind w:left="590" w:right="588"/>
        <w:jc w:val="both"/>
      </w:pPr>
      <w:r>
        <w:t>As the digital landscape continues to evolve, 'Umakechoice' emerges as a testament to the application of advanced programming skills and the importance of delivering a reliable and streamlined e-commerce solution. With its contemporary design principles and robust technological foundation, this project underscores the significance of providing users with a seamless and enjoyable online shopping journey in today's dynamic digital marketplace.</w:t>
      </w:r>
    </w:p>
    <w:p w14:paraId="752F8507">
      <w:pPr>
        <w:pStyle w:val="8"/>
        <w:spacing w:after="0" w:line="360" w:lineRule="auto"/>
        <w:jc w:val="both"/>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78FDE6BC">
      <w:pPr>
        <w:pStyle w:val="4"/>
        <w:numPr>
          <w:ilvl w:val="1"/>
          <w:numId w:val="4"/>
        </w:numPr>
        <w:tabs>
          <w:tab w:val="left" w:pos="3999"/>
        </w:tabs>
        <w:spacing w:before="61" w:after="0" w:line="240" w:lineRule="auto"/>
        <w:ind w:left="3999" w:right="0" w:hanging="428"/>
        <w:jc w:val="left"/>
      </w:pPr>
      <w:r>
        <w:t>PROJECT</w:t>
      </w:r>
      <w:r>
        <w:rPr>
          <w:spacing w:val="-5"/>
        </w:rPr>
        <w:t xml:space="preserve"> </w:t>
      </w:r>
      <w:r>
        <w:rPr>
          <w:spacing w:val="-2"/>
        </w:rPr>
        <w:t>OBJECTIVE</w:t>
      </w:r>
    </w:p>
    <w:p w14:paraId="1773153B">
      <w:pPr>
        <w:pStyle w:val="8"/>
        <w:spacing w:before="254" w:line="360" w:lineRule="auto"/>
        <w:ind w:left="590" w:right="589"/>
        <w:jc w:val="both"/>
      </w:pPr>
      <w:r>
        <w:t>The primary objective of developing the ‘Umakechoice’ E-commerce Website for this mini project is to create a user-centric and feature-rich platform that facilitates a seamless online shopping experience. The project aims to address the following specific objectives:</w:t>
      </w:r>
    </w:p>
    <w:p w14:paraId="5AF3E8FA">
      <w:pPr>
        <w:pStyle w:val="14"/>
        <w:numPr>
          <w:ilvl w:val="0"/>
          <w:numId w:val="5"/>
        </w:numPr>
        <w:tabs>
          <w:tab w:val="left" w:pos="1310"/>
        </w:tabs>
        <w:spacing w:before="1" w:after="0" w:line="355" w:lineRule="auto"/>
        <w:ind w:left="1310" w:right="586" w:hanging="360"/>
        <w:jc w:val="both"/>
        <w:rPr>
          <w:sz w:val="24"/>
        </w:rPr>
      </w:pPr>
      <w:r>
        <w:rPr>
          <w:b/>
          <w:sz w:val="24"/>
        </w:rPr>
        <w:t>Product</w:t>
      </w:r>
      <w:r>
        <w:rPr>
          <w:b/>
          <w:spacing w:val="-4"/>
          <w:sz w:val="24"/>
        </w:rPr>
        <w:t xml:space="preserve"> </w:t>
      </w:r>
      <w:r>
        <w:rPr>
          <w:b/>
          <w:sz w:val="24"/>
        </w:rPr>
        <w:t>Management</w:t>
      </w:r>
      <w:r>
        <w:rPr>
          <w:b/>
          <w:spacing w:val="-4"/>
          <w:sz w:val="24"/>
        </w:rPr>
        <w:t xml:space="preserve"> </w:t>
      </w:r>
      <w:r>
        <w:rPr>
          <w:b/>
          <w:sz w:val="24"/>
        </w:rPr>
        <w:t>System:</w:t>
      </w:r>
      <w:r>
        <w:rPr>
          <w:b/>
          <w:spacing w:val="-3"/>
          <w:sz w:val="24"/>
        </w:rPr>
        <w:t xml:space="preserve"> </w:t>
      </w:r>
      <w:r>
        <w:rPr>
          <w:sz w:val="24"/>
        </w:rPr>
        <w:t>Develop</w:t>
      </w:r>
      <w:r>
        <w:rPr>
          <w:spacing w:val="-4"/>
          <w:sz w:val="24"/>
        </w:rPr>
        <w:t xml:space="preserve"> </w:t>
      </w:r>
      <w:r>
        <w:rPr>
          <w:sz w:val="24"/>
        </w:rPr>
        <w:t>a</w:t>
      </w:r>
      <w:r>
        <w:rPr>
          <w:spacing w:val="-3"/>
          <w:sz w:val="24"/>
        </w:rPr>
        <w:t xml:space="preserve"> </w:t>
      </w:r>
      <w:r>
        <w:rPr>
          <w:sz w:val="24"/>
        </w:rPr>
        <w:t>robust</w:t>
      </w:r>
      <w:r>
        <w:rPr>
          <w:spacing w:val="-2"/>
          <w:sz w:val="24"/>
        </w:rPr>
        <w:t xml:space="preserve"> </w:t>
      </w:r>
      <w:r>
        <w:rPr>
          <w:sz w:val="24"/>
        </w:rPr>
        <w:t>system</w:t>
      </w:r>
      <w:r>
        <w:rPr>
          <w:spacing w:val="-4"/>
          <w:sz w:val="24"/>
        </w:rPr>
        <w:t xml:space="preserve"> </w:t>
      </w:r>
      <w:r>
        <w:rPr>
          <w:sz w:val="24"/>
        </w:rPr>
        <w:t>for</w:t>
      </w:r>
      <w:r>
        <w:rPr>
          <w:spacing w:val="-5"/>
          <w:sz w:val="24"/>
        </w:rPr>
        <w:t xml:space="preserve"> </w:t>
      </w:r>
      <w:r>
        <w:rPr>
          <w:sz w:val="24"/>
        </w:rPr>
        <w:t>displaying</w:t>
      </w:r>
      <w:r>
        <w:rPr>
          <w:spacing w:val="-4"/>
          <w:sz w:val="24"/>
        </w:rPr>
        <w:t xml:space="preserve"> </w:t>
      </w:r>
      <w:r>
        <w:rPr>
          <w:sz w:val="24"/>
        </w:rPr>
        <w:t>products</w:t>
      </w:r>
      <w:r>
        <w:rPr>
          <w:spacing w:val="-4"/>
          <w:sz w:val="24"/>
        </w:rPr>
        <w:t xml:space="preserve"> </w:t>
      </w:r>
      <w:r>
        <w:rPr>
          <w:sz w:val="24"/>
        </w:rPr>
        <w:t>with features for adding and deleting items to/from the shopping cart, ensuring a dynamic and responsive user interface.</w:t>
      </w:r>
    </w:p>
    <w:p w14:paraId="3AD7A48B">
      <w:pPr>
        <w:pStyle w:val="8"/>
        <w:spacing w:before="144"/>
      </w:pPr>
    </w:p>
    <w:p w14:paraId="7BF6F41F">
      <w:pPr>
        <w:pStyle w:val="14"/>
        <w:numPr>
          <w:ilvl w:val="0"/>
          <w:numId w:val="5"/>
        </w:numPr>
        <w:tabs>
          <w:tab w:val="left" w:pos="1310"/>
        </w:tabs>
        <w:spacing w:before="1" w:after="0" w:line="350" w:lineRule="auto"/>
        <w:ind w:left="1310" w:right="593" w:hanging="360"/>
        <w:jc w:val="both"/>
        <w:rPr>
          <w:sz w:val="24"/>
        </w:rPr>
      </w:pPr>
      <w:r>
        <w:rPr>
          <w:b/>
          <w:sz w:val="24"/>
        </w:rPr>
        <w:t xml:space="preserve">User Authentication and Security: </w:t>
      </w:r>
      <w:r>
        <w:rPr>
          <w:sz w:val="24"/>
        </w:rPr>
        <w:t>Implement a secure login and logout feature to protect user data, fostering a trustworthy online environment.</w:t>
      </w:r>
    </w:p>
    <w:p w14:paraId="21D2CD5B">
      <w:pPr>
        <w:pStyle w:val="8"/>
        <w:spacing w:before="152"/>
      </w:pPr>
    </w:p>
    <w:p w14:paraId="58EC6F63">
      <w:pPr>
        <w:pStyle w:val="14"/>
        <w:numPr>
          <w:ilvl w:val="0"/>
          <w:numId w:val="5"/>
        </w:numPr>
        <w:tabs>
          <w:tab w:val="left" w:pos="1310"/>
        </w:tabs>
        <w:spacing w:before="0" w:after="0" w:line="355" w:lineRule="auto"/>
        <w:ind w:left="1310" w:right="587" w:hanging="360"/>
        <w:jc w:val="both"/>
        <w:rPr>
          <w:sz w:val="24"/>
        </w:rPr>
      </w:pPr>
      <w:r>
        <w:rPr>
          <w:b/>
          <w:sz w:val="24"/>
        </w:rPr>
        <w:t>MERN</w:t>
      </w:r>
      <w:r>
        <w:rPr>
          <w:b/>
          <w:spacing w:val="-10"/>
          <w:sz w:val="24"/>
        </w:rPr>
        <w:t xml:space="preserve"> </w:t>
      </w:r>
      <w:r>
        <w:rPr>
          <w:b/>
          <w:sz w:val="24"/>
        </w:rPr>
        <w:t>Stack</w:t>
      </w:r>
      <w:r>
        <w:rPr>
          <w:b/>
          <w:spacing w:val="-9"/>
          <w:sz w:val="24"/>
        </w:rPr>
        <w:t xml:space="preserve"> </w:t>
      </w:r>
      <w:r>
        <w:rPr>
          <w:b/>
          <w:sz w:val="24"/>
        </w:rPr>
        <w:t>Integration:</w:t>
      </w:r>
      <w:r>
        <w:rPr>
          <w:b/>
          <w:spacing w:val="-9"/>
          <w:sz w:val="24"/>
        </w:rPr>
        <w:t xml:space="preserve"> </w:t>
      </w:r>
      <w:r>
        <w:rPr>
          <w:sz w:val="24"/>
        </w:rPr>
        <w:t>Utilize</w:t>
      </w:r>
      <w:r>
        <w:rPr>
          <w:spacing w:val="-11"/>
          <w:sz w:val="24"/>
        </w:rPr>
        <w:t xml:space="preserve"> </w:t>
      </w:r>
      <w:r>
        <w:rPr>
          <w:sz w:val="24"/>
        </w:rPr>
        <w:t>the</w:t>
      </w:r>
      <w:r>
        <w:rPr>
          <w:spacing w:val="-10"/>
          <w:sz w:val="24"/>
        </w:rPr>
        <w:t xml:space="preserve"> </w:t>
      </w:r>
      <w:r>
        <w:rPr>
          <w:sz w:val="24"/>
        </w:rPr>
        <w:t>MERN</w:t>
      </w:r>
      <w:r>
        <w:rPr>
          <w:spacing w:val="-12"/>
          <w:sz w:val="24"/>
        </w:rPr>
        <w:t xml:space="preserve"> </w:t>
      </w:r>
      <w:r>
        <w:rPr>
          <w:sz w:val="24"/>
        </w:rPr>
        <w:t>(MongoDB,</w:t>
      </w:r>
      <w:r>
        <w:rPr>
          <w:spacing w:val="-9"/>
          <w:sz w:val="24"/>
        </w:rPr>
        <w:t xml:space="preserve"> </w:t>
      </w:r>
      <w:r>
        <w:rPr>
          <w:sz w:val="24"/>
        </w:rPr>
        <w:t>Express.js,</w:t>
      </w:r>
      <w:r>
        <w:rPr>
          <w:spacing w:val="-9"/>
          <w:sz w:val="24"/>
        </w:rPr>
        <w:t xml:space="preserve"> </w:t>
      </w:r>
      <w:r>
        <w:rPr>
          <w:sz w:val="24"/>
        </w:rPr>
        <w:t>React,</w:t>
      </w:r>
      <w:r>
        <w:rPr>
          <w:spacing w:val="-9"/>
          <w:sz w:val="24"/>
        </w:rPr>
        <w:t xml:space="preserve"> </w:t>
      </w:r>
      <w:r>
        <w:rPr>
          <w:sz w:val="24"/>
        </w:rPr>
        <w:t>Node.js) stack</w:t>
      </w:r>
      <w:r>
        <w:rPr>
          <w:spacing w:val="-13"/>
          <w:sz w:val="24"/>
        </w:rPr>
        <w:t xml:space="preserve"> </w:t>
      </w:r>
      <w:r>
        <w:rPr>
          <w:sz w:val="24"/>
        </w:rPr>
        <w:t>to</w:t>
      </w:r>
      <w:r>
        <w:rPr>
          <w:spacing w:val="-13"/>
          <w:sz w:val="24"/>
        </w:rPr>
        <w:t xml:space="preserve"> </w:t>
      </w:r>
      <w:r>
        <w:rPr>
          <w:sz w:val="24"/>
        </w:rPr>
        <w:t>ensure</w:t>
      </w:r>
      <w:r>
        <w:rPr>
          <w:spacing w:val="-15"/>
          <w:sz w:val="24"/>
        </w:rPr>
        <w:t xml:space="preserve"> </w:t>
      </w:r>
      <w:r>
        <w:rPr>
          <w:sz w:val="24"/>
        </w:rPr>
        <w:t>efficient</w:t>
      </w:r>
      <w:r>
        <w:rPr>
          <w:spacing w:val="-13"/>
          <w:sz w:val="24"/>
        </w:rPr>
        <w:t xml:space="preserve"> </w:t>
      </w:r>
      <w:r>
        <w:rPr>
          <w:sz w:val="24"/>
        </w:rPr>
        <w:t>communication</w:t>
      </w:r>
      <w:r>
        <w:rPr>
          <w:spacing w:val="-13"/>
          <w:sz w:val="24"/>
        </w:rPr>
        <w:t xml:space="preserve"> </w:t>
      </w:r>
      <w:r>
        <w:rPr>
          <w:sz w:val="24"/>
        </w:rPr>
        <w:t>between</w:t>
      </w:r>
      <w:r>
        <w:rPr>
          <w:spacing w:val="-13"/>
          <w:sz w:val="24"/>
        </w:rPr>
        <w:t xml:space="preserve"> </w:t>
      </w:r>
      <w:r>
        <w:rPr>
          <w:sz w:val="24"/>
        </w:rPr>
        <w:t>the</w:t>
      </w:r>
      <w:r>
        <w:rPr>
          <w:spacing w:val="-14"/>
          <w:sz w:val="24"/>
        </w:rPr>
        <w:t xml:space="preserve"> </w:t>
      </w:r>
      <w:r>
        <w:rPr>
          <w:sz w:val="24"/>
        </w:rPr>
        <w:t>front</w:t>
      </w:r>
      <w:r>
        <w:rPr>
          <w:spacing w:val="-13"/>
          <w:sz w:val="24"/>
        </w:rPr>
        <w:t xml:space="preserve"> </w:t>
      </w:r>
      <w:r>
        <w:rPr>
          <w:sz w:val="24"/>
        </w:rPr>
        <w:t>end</w:t>
      </w:r>
      <w:r>
        <w:rPr>
          <w:spacing w:val="-13"/>
          <w:sz w:val="24"/>
        </w:rPr>
        <w:t xml:space="preserve"> </w:t>
      </w:r>
      <w:r>
        <w:rPr>
          <w:sz w:val="24"/>
        </w:rPr>
        <w:t>and</w:t>
      </w:r>
      <w:r>
        <w:rPr>
          <w:spacing w:val="-13"/>
          <w:sz w:val="24"/>
        </w:rPr>
        <w:t xml:space="preserve"> </w:t>
      </w:r>
      <w:r>
        <w:rPr>
          <w:sz w:val="24"/>
        </w:rPr>
        <w:t>back</w:t>
      </w:r>
      <w:r>
        <w:rPr>
          <w:spacing w:val="-13"/>
          <w:sz w:val="24"/>
        </w:rPr>
        <w:t xml:space="preserve"> </w:t>
      </w:r>
      <w:r>
        <w:rPr>
          <w:sz w:val="24"/>
        </w:rPr>
        <w:t>end,</w:t>
      </w:r>
      <w:r>
        <w:rPr>
          <w:spacing w:val="-13"/>
          <w:sz w:val="24"/>
        </w:rPr>
        <w:t xml:space="preserve"> </w:t>
      </w:r>
      <w:r>
        <w:rPr>
          <w:sz w:val="24"/>
        </w:rPr>
        <w:t>promoting scalability and reliability.</w:t>
      </w:r>
    </w:p>
    <w:p w14:paraId="53499486">
      <w:pPr>
        <w:pStyle w:val="8"/>
        <w:spacing w:before="145"/>
      </w:pPr>
    </w:p>
    <w:p w14:paraId="02B38503">
      <w:pPr>
        <w:pStyle w:val="14"/>
        <w:numPr>
          <w:ilvl w:val="0"/>
          <w:numId w:val="5"/>
        </w:numPr>
        <w:tabs>
          <w:tab w:val="left" w:pos="1310"/>
        </w:tabs>
        <w:spacing w:before="0" w:after="0" w:line="355" w:lineRule="auto"/>
        <w:ind w:left="1310" w:right="590" w:hanging="360"/>
        <w:jc w:val="both"/>
        <w:rPr>
          <w:sz w:val="24"/>
        </w:rPr>
      </w:pPr>
      <w:r>
        <w:rPr>
          <w:b/>
          <w:sz w:val="24"/>
        </w:rPr>
        <w:t xml:space="preserve">API Integration: </w:t>
      </w:r>
      <w:r>
        <w:rPr>
          <w:sz w:val="24"/>
        </w:rPr>
        <w:t>Leverage APIs to enhance the functionality of the website, connecting</w:t>
      </w:r>
      <w:r>
        <w:rPr>
          <w:spacing w:val="-8"/>
          <w:sz w:val="24"/>
        </w:rPr>
        <w:t xml:space="preserve"> </w:t>
      </w:r>
      <w:r>
        <w:rPr>
          <w:sz w:val="24"/>
        </w:rPr>
        <w:t>external</w:t>
      </w:r>
      <w:r>
        <w:rPr>
          <w:spacing w:val="-7"/>
          <w:sz w:val="24"/>
        </w:rPr>
        <w:t xml:space="preserve"> </w:t>
      </w:r>
      <w:r>
        <w:rPr>
          <w:sz w:val="24"/>
        </w:rPr>
        <w:t>services</w:t>
      </w:r>
      <w:r>
        <w:rPr>
          <w:spacing w:val="-8"/>
          <w:sz w:val="24"/>
        </w:rPr>
        <w:t xml:space="preserve"> </w:t>
      </w:r>
      <w:r>
        <w:rPr>
          <w:sz w:val="24"/>
        </w:rPr>
        <w:t>for</w:t>
      </w:r>
      <w:r>
        <w:rPr>
          <w:spacing w:val="-9"/>
          <w:sz w:val="24"/>
        </w:rPr>
        <w:t xml:space="preserve"> </w:t>
      </w:r>
      <w:r>
        <w:rPr>
          <w:sz w:val="24"/>
        </w:rPr>
        <w:t>seamless</w:t>
      </w:r>
      <w:r>
        <w:rPr>
          <w:spacing w:val="-7"/>
          <w:sz w:val="24"/>
        </w:rPr>
        <w:t xml:space="preserve"> </w:t>
      </w:r>
      <w:r>
        <w:rPr>
          <w:sz w:val="24"/>
        </w:rPr>
        <w:t>transactions,</w:t>
      </w:r>
      <w:r>
        <w:rPr>
          <w:spacing w:val="-8"/>
          <w:sz w:val="24"/>
        </w:rPr>
        <w:t xml:space="preserve"> </w:t>
      </w:r>
      <w:r>
        <w:rPr>
          <w:sz w:val="24"/>
        </w:rPr>
        <w:t>order</w:t>
      </w:r>
      <w:r>
        <w:rPr>
          <w:spacing w:val="-9"/>
          <w:sz w:val="24"/>
        </w:rPr>
        <w:t xml:space="preserve"> </w:t>
      </w:r>
      <w:r>
        <w:rPr>
          <w:sz w:val="24"/>
        </w:rPr>
        <w:t>processing,</w:t>
      </w:r>
      <w:r>
        <w:rPr>
          <w:spacing w:val="-8"/>
          <w:sz w:val="24"/>
        </w:rPr>
        <w:t xml:space="preserve"> </w:t>
      </w:r>
      <w:r>
        <w:rPr>
          <w:sz w:val="24"/>
        </w:rPr>
        <w:t>and</w:t>
      </w:r>
      <w:r>
        <w:rPr>
          <w:spacing w:val="-8"/>
          <w:sz w:val="24"/>
        </w:rPr>
        <w:t xml:space="preserve"> </w:t>
      </w:r>
      <w:r>
        <w:rPr>
          <w:sz w:val="24"/>
        </w:rPr>
        <w:t xml:space="preserve">inventory </w:t>
      </w:r>
      <w:r>
        <w:rPr>
          <w:spacing w:val="-2"/>
          <w:sz w:val="24"/>
        </w:rPr>
        <w:t>management.</w:t>
      </w:r>
    </w:p>
    <w:p w14:paraId="203B96F3">
      <w:pPr>
        <w:pStyle w:val="8"/>
        <w:spacing w:before="145"/>
      </w:pPr>
    </w:p>
    <w:p w14:paraId="2FD27E2A">
      <w:pPr>
        <w:pStyle w:val="14"/>
        <w:numPr>
          <w:ilvl w:val="0"/>
          <w:numId w:val="5"/>
        </w:numPr>
        <w:tabs>
          <w:tab w:val="left" w:pos="1310"/>
        </w:tabs>
        <w:spacing w:before="0" w:after="0" w:line="355" w:lineRule="auto"/>
        <w:ind w:left="1310" w:right="587" w:hanging="360"/>
        <w:jc w:val="both"/>
        <w:rPr>
          <w:sz w:val="24"/>
        </w:rPr>
      </w:pPr>
      <w:r>
        <w:rPr>
          <w:b/>
          <w:sz w:val="24"/>
        </w:rPr>
        <w:t>Material-UI and Redux</w:t>
      </w:r>
      <w:r>
        <w:rPr>
          <w:b/>
          <w:spacing w:val="-2"/>
          <w:sz w:val="24"/>
        </w:rPr>
        <w:t xml:space="preserve"> </w:t>
      </w:r>
      <w:r>
        <w:rPr>
          <w:b/>
          <w:sz w:val="24"/>
        </w:rPr>
        <w:t xml:space="preserve">Implementation: </w:t>
      </w:r>
      <w:r>
        <w:rPr>
          <w:sz w:val="24"/>
        </w:rPr>
        <w:t>Incorporate Material-UI</w:t>
      </w:r>
      <w:r>
        <w:rPr>
          <w:spacing w:val="-3"/>
          <w:sz w:val="24"/>
        </w:rPr>
        <w:t xml:space="preserve"> </w:t>
      </w:r>
      <w:r>
        <w:rPr>
          <w:sz w:val="24"/>
        </w:rPr>
        <w:t>for</w:t>
      </w:r>
      <w:r>
        <w:rPr>
          <w:spacing w:val="-1"/>
          <w:sz w:val="24"/>
        </w:rPr>
        <w:t xml:space="preserve"> </w:t>
      </w:r>
      <w:r>
        <w:rPr>
          <w:sz w:val="24"/>
        </w:rPr>
        <w:t>a modern and visually</w:t>
      </w:r>
      <w:r>
        <w:rPr>
          <w:spacing w:val="-2"/>
          <w:sz w:val="24"/>
        </w:rPr>
        <w:t xml:space="preserve"> </w:t>
      </w:r>
      <w:r>
        <w:rPr>
          <w:sz w:val="24"/>
        </w:rPr>
        <w:t>appealing</w:t>
      </w:r>
      <w:r>
        <w:rPr>
          <w:spacing w:val="-2"/>
          <w:sz w:val="24"/>
        </w:rPr>
        <w:t xml:space="preserve"> </w:t>
      </w:r>
      <w:r>
        <w:rPr>
          <w:sz w:val="24"/>
        </w:rPr>
        <w:t>design,</w:t>
      </w:r>
      <w:r>
        <w:rPr>
          <w:spacing w:val="-2"/>
          <w:sz w:val="24"/>
        </w:rPr>
        <w:t xml:space="preserve"> </w:t>
      </w:r>
      <w:r>
        <w:rPr>
          <w:sz w:val="24"/>
        </w:rPr>
        <w:t>and</w:t>
      </w:r>
      <w:r>
        <w:rPr>
          <w:spacing w:val="-2"/>
          <w:sz w:val="24"/>
        </w:rPr>
        <w:t xml:space="preserve"> </w:t>
      </w:r>
      <w:r>
        <w:rPr>
          <w:sz w:val="24"/>
        </w:rPr>
        <w:t>utilize</w:t>
      </w:r>
      <w:r>
        <w:rPr>
          <w:spacing w:val="-3"/>
          <w:sz w:val="24"/>
        </w:rPr>
        <w:t xml:space="preserve"> </w:t>
      </w:r>
      <w:r>
        <w:rPr>
          <w:sz w:val="24"/>
        </w:rPr>
        <w:t>Redux</w:t>
      </w:r>
      <w:r>
        <w:rPr>
          <w:spacing w:val="-2"/>
          <w:sz w:val="24"/>
        </w:rPr>
        <w:t xml:space="preserve"> </w:t>
      </w:r>
      <w:r>
        <w:rPr>
          <w:sz w:val="24"/>
        </w:rPr>
        <w:t>for</w:t>
      </w:r>
      <w:r>
        <w:rPr>
          <w:spacing w:val="-4"/>
          <w:sz w:val="24"/>
        </w:rPr>
        <w:t xml:space="preserve"> </w:t>
      </w:r>
      <w:r>
        <w:rPr>
          <w:sz w:val="24"/>
        </w:rPr>
        <w:t>efficient</w:t>
      </w:r>
      <w:r>
        <w:rPr>
          <w:spacing w:val="-2"/>
          <w:sz w:val="24"/>
        </w:rPr>
        <w:t xml:space="preserve"> </w:t>
      </w:r>
      <w:r>
        <w:rPr>
          <w:sz w:val="24"/>
        </w:rPr>
        <w:t>state</w:t>
      </w:r>
      <w:r>
        <w:rPr>
          <w:spacing w:val="-3"/>
          <w:sz w:val="24"/>
        </w:rPr>
        <w:t xml:space="preserve"> </w:t>
      </w:r>
      <w:r>
        <w:rPr>
          <w:sz w:val="24"/>
        </w:rPr>
        <w:t>management,</w:t>
      </w:r>
      <w:r>
        <w:rPr>
          <w:spacing w:val="-2"/>
          <w:sz w:val="24"/>
        </w:rPr>
        <w:t xml:space="preserve"> </w:t>
      </w:r>
      <w:r>
        <w:rPr>
          <w:sz w:val="24"/>
        </w:rPr>
        <w:t>providing users with a smooth and responsive interface.</w:t>
      </w:r>
    </w:p>
    <w:p w14:paraId="664905C7">
      <w:pPr>
        <w:pStyle w:val="8"/>
        <w:spacing w:before="144"/>
      </w:pPr>
    </w:p>
    <w:p w14:paraId="1102574C">
      <w:pPr>
        <w:pStyle w:val="14"/>
        <w:numPr>
          <w:ilvl w:val="0"/>
          <w:numId w:val="5"/>
        </w:numPr>
        <w:tabs>
          <w:tab w:val="left" w:pos="1310"/>
        </w:tabs>
        <w:spacing w:before="1" w:after="0" w:line="350" w:lineRule="auto"/>
        <w:ind w:left="1310" w:right="590" w:hanging="360"/>
        <w:jc w:val="both"/>
        <w:rPr>
          <w:sz w:val="24"/>
        </w:rPr>
      </w:pPr>
      <w:r>
        <w:rPr>
          <w:b/>
          <w:sz w:val="24"/>
        </w:rPr>
        <w:t xml:space="preserve">Payment Gateway Integration: </w:t>
      </w:r>
      <w:r>
        <w:rPr>
          <w:sz w:val="24"/>
        </w:rPr>
        <w:t>Integrate a secure payment gateway to facilitate smooth and trustworthy transactions, enhancing the overall user experience.</w:t>
      </w:r>
    </w:p>
    <w:p w14:paraId="4A21B74D">
      <w:pPr>
        <w:pStyle w:val="8"/>
        <w:spacing w:before="151"/>
      </w:pPr>
    </w:p>
    <w:p w14:paraId="3F163BE1">
      <w:pPr>
        <w:pStyle w:val="14"/>
        <w:numPr>
          <w:ilvl w:val="0"/>
          <w:numId w:val="5"/>
        </w:numPr>
        <w:tabs>
          <w:tab w:val="left" w:pos="1310"/>
        </w:tabs>
        <w:spacing w:before="1" w:after="0" w:line="355" w:lineRule="auto"/>
        <w:ind w:left="1310" w:right="586" w:hanging="360"/>
        <w:jc w:val="both"/>
        <w:rPr>
          <w:sz w:val="24"/>
        </w:rPr>
      </w:pPr>
      <w:r>
        <w:rPr>
          <w:b/>
          <w:sz w:val="24"/>
        </w:rPr>
        <w:t>Cross-Browser</w:t>
      </w:r>
      <w:r>
        <w:rPr>
          <w:b/>
          <w:spacing w:val="-13"/>
          <w:sz w:val="24"/>
        </w:rPr>
        <w:t xml:space="preserve"> </w:t>
      </w:r>
      <w:r>
        <w:rPr>
          <w:b/>
          <w:sz w:val="24"/>
        </w:rPr>
        <w:t>and</w:t>
      </w:r>
      <w:r>
        <w:rPr>
          <w:b/>
          <w:spacing w:val="-11"/>
          <w:sz w:val="24"/>
        </w:rPr>
        <w:t xml:space="preserve"> </w:t>
      </w:r>
      <w:r>
        <w:rPr>
          <w:b/>
          <w:sz w:val="24"/>
        </w:rPr>
        <w:t>Device</w:t>
      </w:r>
      <w:r>
        <w:rPr>
          <w:b/>
          <w:spacing w:val="-13"/>
          <w:sz w:val="24"/>
        </w:rPr>
        <w:t xml:space="preserve"> </w:t>
      </w:r>
      <w:r>
        <w:rPr>
          <w:b/>
          <w:sz w:val="24"/>
        </w:rPr>
        <w:t>Compatibility:</w:t>
      </w:r>
      <w:r>
        <w:rPr>
          <w:b/>
          <w:spacing w:val="-10"/>
          <w:sz w:val="24"/>
        </w:rPr>
        <w:t xml:space="preserve"> </w:t>
      </w:r>
      <w:r>
        <w:rPr>
          <w:sz w:val="24"/>
        </w:rPr>
        <w:t>Develop</w:t>
      </w:r>
      <w:r>
        <w:rPr>
          <w:spacing w:val="-10"/>
          <w:sz w:val="24"/>
        </w:rPr>
        <w:t xml:space="preserve"> </w:t>
      </w:r>
      <w:r>
        <w:rPr>
          <w:sz w:val="24"/>
        </w:rPr>
        <w:t>‘Umakechoice’</w:t>
      </w:r>
      <w:r>
        <w:rPr>
          <w:spacing w:val="-10"/>
          <w:sz w:val="24"/>
        </w:rPr>
        <w:t xml:space="preserve"> </w:t>
      </w:r>
      <w:r>
        <w:rPr>
          <w:sz w:val="24"/>
        </w:rPr>
        <w:t>to</w:t>
      </w:r>
      <w:r>
        <w:rPr>
          <w:spacing w:val="-11"/>
          <w:sz w:val="24"/>
        </w:rPr>
        <w:t xml:space="preserve"> </w:t>
      </w:r>
      <w:r>
        <w:rPr>
          <w:sz w:val="24"/>
        </w:rPr>
        <w:t>be</w:t>
      </w:r>
      <w:r>
        <w:rPr>
          <w:spacing w:val="-8"/>
          <w:sz w:val="24"/>
        </w:rPr>
        <w:t xml:space="preserve"> </w:t>
      </w:r>
      <w:r>
        <w:rPr>
          <w:sz w:val="24"/>
        </w:rPr>
        <w:t>compatible across various browsers and devices, ensuring a consistent and accessible online shopping experience for users regardless of their chosen platform.</w:t>
      </w:r>
    </w:p>
    <w:p w14:paraId="23F703CC">
      <w:pPr>
        <w:pStyle w:val="8"/>
        <w:spacing w:before="145"/>
      </w:pPr>
    </w:p>
    <w:p w14:paraId="73842E92">
      <w:pPr>
        <w:pStyle w:val="14"/>
        <w:numPr>
          <w:ilvl w:val="0"/>
          <w:numId w:val="5"/>
        </w:numPr>
        <w:tabs>
          <w:tab w:val="left" w:pos="1310"/>
        </w:tabs>
        <w:spacing w:before="0" w:after="0" w:line="355" w:lineRule="auto"/>
        <w:ind w:left="1310" w:right="587" w:hanging="360"/>
        <w:jc w:val="both"/>
        <w:rPr>
          <w:sz w:val="24"/>
        </w:rPr>
      </w:pPr>
      <w:r>
        <w:rPr>
          <w:sz w:val="24"/>
        </w:rPr>
        <w:t>By</w:t>
      </w:r>
      <w:r>
        <w:rPr>
          <w:spacing w:val="-15"/>
          <w:sz w:val="24"/>
        </w:rPr>
        <w:t xml:space="preserve"> </w:t>
      </w:r>
      <w:r>
        <w:rPr>
          <w:sz w:val="24"/>
        </w:rPr>
        <w:t>achieving</w:t>
      </w:r>
      <w:r>
        <w:rPr>
          <w:spacing w:val="-15"/>
          <w:sz w:val="24"/>
        </w:rPr>
        <w:t xml:space="preserve"> </w:t>
      </w:r>
      <w:r>
        <w:rPr>
          <w:sz w:val="24"/>
        </w:rPr>
        <w:t>these</w:t>
      </w:r>
      <w:r>
        <w:rPr>
          <w:spacing w:val="-15"/>
          <w:sz w:val="24"/>
        </w:rPr>
        <w:t xml:space="preserve"> </w:t>
      </w:r>
      <w:r>
        <w:rPr>
          <w:sz w:val="24"/>
        </w:rPr>
        <w:t>objectives,</w:t>
      </w:r>
      <w:r>
        <w:rPr>
          <w:spacing w:val="-15"/>
          <w:sz w:val="24"/>
        </w:rPr>
        <w:t xml:space="preserve"> </w:t>
      </w:r>
      <w:r>
        <w:rPr>
          <w:sz w:val="24"/>
        </w:rPr>
        <w:t>the</w:t>
      </w:r>
      <w:r>
        <w:rPr>
          <w:spacing w:val="-15"/>
          <w:sz w:val="24"/>
        </w:rPr>
        <w:t xml:space="preserve"> </w:t>
      </w:r>
      <w:r>
        <w:rPr>
          <w:sz w:val="24"/>
        </w:rPr>
        <w:t>‘Umakechoice’</w:t>
      </w:r>
      <w:r>
        <w:rPr>
          <w:spacing w:val="-15"/>
          <w:sz w:val="24"/>
        </w:rPr>
        <w:t xml:space="preserve"> </w:t>
      </w:r>
      <w:r>
        <w:rPr>
          <w:sz w:val="24"/>
        </w:rPr>
        <w:t>E-commerce</w:t>
      </w:r>
      <w:r>
        <w:rPr>
          <w:spacing w:val="-15"/>
          <w:sz w:val="24"/>
        </w:rPr>
        <w:t xml:space="preserve"> </w:t>
      </w:r>
      <w:r>
        <w:rPr>
          <w:sz w:val="24"/>
        </w:rPr>
        <w:t>Website</w:t>
      </w:r>
      <w:r>
        <w:rPr>
          <w:spacing w:val="-15"/>
          <w:sz w:val="24"/>
        </w:rPr>
        <w:t xml:space="preserve"> </w:t>
      </w:r>
      <w:r>
        <w:rPr>
          <w:sz w:val="24"/>
        </w:rPr>
        <w:t>aims</w:t>
      </w:r>
      <w:r>
        <w:rPr>
          <w:spacing w:val="-15"/>
          <w:sz w:val="24"/>
        </w:rPr>
        <w:t xml:space="preserve"> </w:t>
      </w:r>
      <w:r>
        <w:rPr>
          <w:sz w:val="24"/>
        </w:rPr>
        <w:t>to</w:t>
      </w:r>
      <w:r>
        <w:rPr>
          <w:spacing w:val="-15"/>
          <w:sz w:val="24"/>
        </w:rPr>
        <w:t xml:space="preserve"> </w:t>
      </w:r>
      <w:r>
        <w:rPr>
          <w:sz w:val="24"/>
        </w:rPr>
        <w:t>deliver a reliable, secure, and user-friendly platform that meets the evolving needs of online shoppers in today’s dynamic digital landscape.</w:t>
      </w:r>
    </w:p>
    <w:p w14:paraId="511EE1ED">
      <w:pPr>
        <w:pStyle w:val="14"/>
        <w:spacing w:after="0" w:line="355" w:lineRule="auto"/>
        <w:jc w:val="both"/>
        <w:rPr>
          <w:sz w:val="24"/>
        </w:rPr>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0386F3BB">
      <w:pPr>
        <w:pStyle w:val="4"/>
        <w:numPr>
          <w:ilvl w:val="1"/>
          <w:numId w:val="4"/>
        </w:numPr>
        <w:tabs>
          <w:tab w:val="left" w:pos="3633"/>
        </w:tabs>
        <w:spacing w:before="61" w:after="0" w:line="240" w:lineRule="auto"/>
        <w:ind w:left="3633" w:right="0" w:hanging="419"/>
        <w:jc w:val="left"/>
      </w:pPr>
      <w:bookmarkStart w:id="1" w:name="_TOC_250011"/>
      <w:r>
        <w:t>JUSTIFICATION</w:t>
      </w:r>
      <w:r>
        <w:rPr>
          <w:spacing w:val="-9"/>
        </w:rPr>
        <w:t xml:space="preserve"> </w:t>
      </w:r>
      <w:r>
        <w:t>AND</w:t>
      </w:r>
      <w:r>
        <w:rPr>
          <w:spacing w:val="-8"/>
        </w:rPr>
        <w:t xml:space="preserve"> </w:t>
      </w:r>
      <w:bookmarkEnd w:id="1"/>
      <w:r>
        <w:rPr>
          <w:spacing w:val="-4"/>
        </w:rPr>
        <w:t>NEED</w:t>
      </w:r>
    </w:p>
    <w:p w14:paraId="2E9D4177">
      <w:pPr>
        <w:pStyle w:val="8"/>
        <w:spacing w:before="275"/>
        <w:ind w:left="590"/>
      </w:pPr>
      <w:r>
        <w:t>The</w:t>
      </w:r>
      <w:r>
        <w:rPr>
          <w:spacing w:val="-3"/>
        </w:rPr>
        <w:t xml:space="preserve"> </w:t>
      </w:r>
      <w:r>
        <w:t>'Umakechoice'</w:t>
      </w:r>
      <w:r>
        <w:rPr>
          <w:spacing w:val="-1"/>
        </w:rPr>
        <w:t xml:space="preserve"> </w:t>
      </w:r>
      <w:r>
        <w:t>E-commerce</w:t>
      </w:r>
      <w:r>
        <w:rPr>
          <w:spacing w:val="-2"/>
        </w:rPr>
        <w:t xml:space="preserve"> </w:t>
      </w:r>
      <w:r>
        <w:t>Website</w:t>
      </w:r>
      <w:r>
        <w:rPr>
          <w:spacing w:val="-2"/>
        </w:rPr>
        <w:t xml:space="preserve"> </w:t>
      </w:r>
      <w:r>
        <w:t>mini</w:t>
      </w:r>
      <w:r>
        <w:rPr>
          <w:spacing w:val="-1"/>
        </w:rPr>
        <w:t xml:space="preserve"> </w:t>
      </w:r>
      <w:r>
        <w:t>project</w:t>
      </w:r>
      <w:r>
        <w:rPr>
          <w:spacing w:val="-1"/>
        </w:rPr>
        <w:t xml:space="preserve"> </w:t>
      </w:r>
      <w:r>
        <w:t>is</w:t>
      </w:r>
      <w:r>
        <w:rPr>
          <w:spacing w:val="-1"/>
        </w:rPr>
        <w:t xml:space="preserve"> </w:t>
      </w:r>
      <w:r>
        <w:t>justified</w:t>
      </w:r>
      <w:r>
        <w:rPr>
          <w:spacing w:val="-1"/>
        </w:rPr>
        <w:t xml:space="preserve"> </w:t>
      </w:r>
      <w:r>
        <w:t>by</w:t>
      </w:r>
      <w:r>
        <w:rPr>
          <w:spacing w:val="-1"/>
        </w:rPr>
        <w:t xml:space="preserve"> </w:t>
      </w:r>
      <w:r>
        <w:t>the</w:t>
      </w:r>
      <w:r>
        <w:rPr>
          <w:spacing w:val="-1"/>
        </w:rPr>
        <w:t xml:space="preserve"> </w:t>
      </w:r>
      <w:r>
        <w:t>essential</w:t>
      </w:r>
      <w:r>
        <w:rPr>
          <w:spacing w:val="-1"/>
        </w:rPr>
        <w:t xml:space="preserve"> </w:t>
      </w:r>
      <w:r>
        <w:t>need</w:t>
      </w:r>
      <w:r>
        <w:rPr>
          <w:spacing w:val="-1"/>
        </w:rPr>
        <w:t xml:space="preserve"> </w:t>
      </w:r>
      <w:r>
        <w:rPr>
          <w:spacing w:val="-4"/>
        </w:rPr>
        <w:t>for:</w:t>
      </w:r>
    </w:p>
    <w:p w14:paraId="2721CCFE">
      <w:pPr>
        <w:pStyle w:val="8"/>
        <w:spacing w:before="86"/>
      </w:pPr>
    </w:p>
    <w:p w14:paraId="610A9AE7">
      <w:pPr>
        <w:pStyle w:val="14"/>
        <w:numPr>
          <w:ilvl w:val="0"/>
          <w:numId w:val="5"/>
        </w:numPr>
        <w:tabs>
          <w:tab w:val="left" w:pos="1310"/>
        </w:tabs>
        <w:spacing w:before="0" w:after="0" w:line="273" w:lineRule="auto"/>
        <w:ind w:left="1310" w:right="587" w:hanging="360"/>
        <w:jc w:val="both"/>
        <w:rPr>
          <w:sz w:val="24"/>
        </w:rPr>
      </w:pPr>
      <w:r>
        <w:rPr>
          <w:b/>
          <w:sz w:val="24"/>
        </w:rPr>
        <w:t>Efficient</w:t>
      </w:r>
      <w:r>
        <w:rPr>
          <w:b/>
          <w:spacing w:val="-12"/>
          <w:sz w:val="24"/>
        </w:rPr>
        <w:t xml:space="preserve"> </w:t>
      </w:r>
      <w:r>
        <w:rPr>
          <w:b/>
          <w:sz w:val="24"/>
        </w:rPr>
        <w:t>Online</w:t>
      </w:r>
      <w:r>
        <w:rPr>
          <w:b/>
          <w:spacing w:val="-13"/>
          <w:sz w:val="24"/>
        </w:rPr>
        <w:t xml:space="preserve"> </w:t>
      </w:r>
      <w:r>
        <w:rPr>
          <w:b/>
          <w:sz w:val="24"/>
        </w:rPr>
        <w:t>Shopping</w:t>
      </w:r>
      <w:r>
        <w:rPr>
          <w:sz w:val="24"/>
        </w:rPr>
        <w:t>:</w:t>
      </w:r>
      <w:r>
        <w:rPr>
          <w:spacing w:val="-11"/>
          <w:sz w:val="24"/>
        </w:rPr>
        <w:t xml:space="preserve"> </w:t>
      </w:r>
      <w:r>
        <w:rPr>
          <w:sz w:val="24"/>
        </w:rPr>
        <w:t>Users</w:t>
      </w:r>
      <w:r>
        <w:rPr>
          <w:spacing w:val="-12"/>
          <w:sz w:val="24"/>
        </w:rPr>
        <w:t xml:space="preserve"> </w:t>
      </w:r>
      <w:r>
        <w:rPr>
          <w:sz w:val="24"/>
        </w:rPr>
        <w:t>require</w:t>
      </w:r>
      <w:r>
        <w:rPr>
          <w:spacing w:val="-13"/>
          <w:sz w:val="24"/>
        </w:rPr>
        <w:t xml:space="preserve"> </w:t>
      </w:r>
      <w:r>
        <w:rPr>
          <w:sz w:val="24"/>
        </w:rPr>
        <w:t>a</w:t>
      </w:r>
      <w:r>
        <w:rPr>
          <w:spacing w:val="-13"/>
          <w:sz w:val="24"/>
        </w:rPr>
        <w:t xml:space="preserve"> </w:t>
      </w:r>
      <w:r>
        <w:rPr>
          <w:sz w:val="24"/>
        </w:rPr>
        <w:t>user-friendly</w:t>
      </w:r>
      <w:r>
        <w:rPr>
          <w:spacing w:val="-11"/>
          <w:sz w:val="24"/>
        </w:rPr>
        <w:t xml:space="preserve"> </w:t>
      </w:r>
      <w:r>
        <w:rPr>
          <w:sz w:val="24"/>
        </w:rPr>
        <w:t>and</w:t>
      </w:r>
      <w:r>
        <w:rPr>
          <w:spacing w:val="-12"/>
          <w:sz w:val="24"/>
        </w:rPr>
        <w:t xml:space="preserve"> </w:t>
      </w:r>
      <w:r>
        <w:rPr>
          <w:sz w:val="24"/>
        </w:rPr>
        <w:t>feature-rich</w:t>
      </w:r>
      <w:r>
        <w:rPr>
          <w:spacing w:val="-12"/>
          <w:sz w:val="24"/>
        </w:rPr>
        <w:t xml:space="preserve"> </w:t>
      </w:r>
      <w:r>
        <w:rPr>
          <w:sz w:val="24"/>
        </w:rPr>
        <w:t>e-commerce platform for making informed choices in product selection, managing their shopping carts, and completing secure transactions.</w:t>
      </w:r>
    </w:p>
    <w:p w14:paraId="0F49163B">
      <w:pPr>
        <w:pStyle w:val="8"/>
        <w:spacing w:before="46"/>
      </w:pPr>
    </w:p>
    <w:p w14:paraId="4003CE72">
      <w:pPr>
        <w:pStyle w:val="14"/>
        <w:numPr>
          <w:ilvl w:val="0"/>
          <w:numId w:val="5"/>
        </w:numPr>
        <w:tabs>
          <w:tab w:val="left" w:pos="1310"/>
        </w:tabs>
        <w:spacing w:before="0" w:after="0" w:line="271" w:lineRule="auto"/>
        <w:ind w:left="1310" w:right="593" w:hanging="360"/>
        <w:jc w:val="both"/>
        <w:rPr>
          <w:sz w:val="24"/>
        </w:rPr>
      </w:pPr>
      <w:r>
        <w:rPr>
          <w:b/>
          <w:sz w:val="24"/>
        </w:rPr>
        <w:t>Data Security and Trust</w:t>
      </w:r>
      <w:r>
        <w:rPr>
          <w:sz w:val="24"/>
        </w:rPr>
        <w:t>: Ensuring a secure login and logout feature is crucial for safeguarding user data, contributing to a trustworthy online shopping environment.</w:t>
      </w:r>
    </w:p>
    <w:p w14:paraId="70312978">
      <w:pPr>
        <w:pStyle w:val="8"/>
        <w:spacing w:before="50"/>
      </w:pPr>
    </w:p>
    <w:p w14:paraId="6B82DA7E">
      <w:pPr>
        <w:pStyle w:val="14"/>
        <w:numPr>
          <w:ilvl w:val="0"/>
          <w:numId w:val="5"/>
        </w:numPr>
        <w:tabs>
          <w:tab w:val="left" w:pos="1310"/>
        </w:tabs>
        <w:spacing w:before="0" w:after="0" w:line="273" w:lineRule="auto"/>
        <w:ind w:left="1310" w:right="585" w:hanging="360"/>
        <w:jc w:val="both"/>
        <w:rPr>
          <w:sz w:val="24"/>
        </w:rPr>
      </w:pPr>
      <w:r>
        <w:rPr>
          <w:b/>
          <w:sz w:val="24"/>
        </w:rPr>
        <w:t>Modern</w:t>
      </w:r>
      <w:r>
        <w:rPr>
          <w:b/>
          <w:spacing w:val="-5"/>
          <w:sz w:val="24"/>
        </w:rPr>
        <w:t xml:space="preserve"> </w:t>
      </w:r>
      <w:r>
        <w:rPr>
          <w:b/>
          <w:sz w:val="24"/>
        </w:rPr>
        <w:t>Technology</w:t>
      </w:r>
      <w:r>
        <w:rPr>
          <w:b/>
          <w:spacing w:val="-5"/>
          <w:sz w:val="24"/>
        </w:rPr>
        <w:t xml:space="preserve"> </w:t>
      </w:r>
      <w:r>
        <w:rPr>
          <w:b/>
          <w:sz w:val="24"/>
        </w:rPr>
        <w:t>Integration</w:t>
      </w:r>
      <w:r>
        <w:rPr>
          <w:sz w:val="24"/>
        </w:rPr>
        <w:t>:</w:t>
      </w:r>
      <w:r>
        <w:rPr>
          <w:spacing w:val="-5"/>
          <w:sz w:val="24"/>
        </w:rPr>
        <w:t xml:space="preserve"> </w:t>
      </w:r>
      <w:r>
        <w:rPr>
          <w:sz w:val="24"/>
        </w:rPr>
        <w:t>Aligning</w:t>
      </w:r>
      <w:r>
        <w:rPr>
          <w:spacing w:val="-5"/>
          <w:sz w:val="24"/>
        </w:rPr>
        <w:t xml:space="preserve"> </w:t>
      </w:r>
      <w:r>
        <w:rPr>
          <w:sz w:val="24"/>
        </w:rPr>
        <w:t>with</w:t>
      </w:r>
      <w:r>
        <w:rPr>
          <w:spacing w:val="-5"/>
          <w:sz w:val="24"/>
        </w:rPr>
        <w:t xml:space="preserve"> </w:t>
      </w:r>
      <w:r>
        <w:rPr>
          <w:sz w:val="24"/>
        </w:rPr>
        <w:t>the</w:t>
      </w:r>
      <w:r>
        <w:rPr>
          <w:spacing w:val="-5"/>
          <w:sz w:val="24"/>
        </w:rPr>
        <w:t xml:space="preserve"> </w:t>
      </w:r>
      <w:r>
        <w:rPr>
          <w:sz w:val="24"/>
        </w:rPr>
        <w:t>demand</w:t>
      </w:r>
      <w:r>
        <w:rPr>
          <w:spacing w:val="-5"/>
          <w:sz w:val="24"/>
        </w:rPr>
        <w:t xml:space="preserve"> </w:t>
      </w:r>
      <w:r>
        <w:rPr>
          <w:sz w:val="24"/>
        </w:rPr>
        <w:t>for</w:t>
      </w:r>
      <w:r>
        <w:rPr>
          <w:spacing w:val="-5"/>
          <w:sz w:val="24"/>
        </w:rPr>
        <w:t xml:space="preserve"> </w:t>
      </w:r>
      <w:r>
        <w:rPr>
          <w:sz w:val="24"/>
        </w:rPr>
        <w:t>seamless</w:t>
      </w:r>
      <w:r>
        <w:rPr>
          <w:spacing w:val="-5"/>
          <w:sz w:val="24"/>
        </w:rPr>
        <w:t xml:space="preserve"> </w:t>
      </w:r>
      <w:r>
        <w:rPr>
          <w:sz w:val="24"/>
        </w:rPr>
        <w:t>technology integration, 'Umakechoice' provides a contemporary solution for users to access a diverse range of products, incorporating features like Material-UI for a visually appealing design and Redux for efficient state management.</w:t>
      </w:r>
    </w:p>
    <w:p w14:paraId="3A40398B">
      <w:pPr>
        <w:pStyle w:val="8"/>
        <w:spacing w:before="49"/>
      </w:pPr>
    </w:p>
    <w:p w14:paraId="08EE3359">
      <w:pPr>
        <w:pStyle w:val="14"/>
        <w:numPr>
          <w:ilvl w:val="0"/>
          <w:numId w:val="5"/>
        </w:numPr>
        <w:tabs>
          <w:tab w:val="left" w:pos="1310"/>
        </w:tabs>
        <w:spacing w:before="0" w:after="0" w:line="273" w:lineRule="auto"/>
        <w:ind w:left="1310" w:right="589" w:hanging="360"/>
        <w:jc w:val="both"/>
        <w:rPr>
          <w:sz w:val="24"/>
        </w:rPr>
      </w:pPr>
      <w:r>
        <w:rPr>
          <w:b/>
          <w:sz w:val="24"/>
        </w:rPr>
        <w:t>Cross-Platform Accessibility</w:t>
      </w:r>
      <w:r>
        <w:rPr>
          <w:sz w:val="24"/>
        </w:rPr>
        <w:t>: Developing 'Umakechoice' to be compatible across various</w:t>
      </w:r>
      <w:r>
        <w:rPr>
          <w:spacing w:val="-14"/>
          <w:sz w:val="24"/>
        </w:rPr>
        <w:t xml:space="preserve"> </w:t>
      </w:r>
      <w:r>
        <w:rPr>
          <w:sz w:val="24"/>
        </w:rPr>
        <w:t>browsers</w:t>
      </w:r>
      <w:r>
        <w:rPr>
          <w:spacing w:val="-14"/>
          <w:sz w:val="24"/>
        </w:rPr>
        <w:t xml:space="preserve"> </w:t>
      </w:r>
      <w:r>
        <w:rPr>
          <w:sz w:val="24"/>
        </w:rPr>
        <w:t>and</w:t>
      </w:r>
      <w:r>
        <w:rPr>
          <w:spacing w:val="-14"/>
          <w:sz w:val="24"/>
        </w:rPr>
        <w:t xml:space="preserve"> </w:t>
      </w:r>
      <w:r>
        <w:rPr>
          <w:sz w:val="24"/>
        </w:rPr>
        <w:t>devices</w:t>
      </w:r>
      <w:r>
        <w:rPr>
          <w:spacing w:val="-14"/>
          <w:sz w:val="24"/>
        </w:rPr>
        <w:t xml:space="preserve"> </w:t>
      </w:r>
      <w:r>
        <w:rPr>
          <w:sz w:val="24"/>
        </w:rPr>
        <w:t>contributes</w:t>
      </w:r>
      <w:r>
        <w:rPr>
          <w:spacing w:val="-14"/>
          <w:sz w:val="24"/>
        </w:rPr>
        <w:t xml:space="preserve"> </w:t>
      </w:r>
      <w:r>
        <w:rPr>
          <w:sz w:val="24"/>
        </w:rPr>
        <w:t>to</w:t>
      </w:r>
      <w:r>
        <w:rPr>
          <w:spacing w:val="-14"/>
          <w:sz w:val="24"/>
        </w:rPr>
        <w:t xml:space="preserve"> </w:t>
      </w:r>
      <w:r>
        <w:rPr>
          <w:sz w:val="24"/>
        </w:rPr>
        <w:t>a</w:t>
      </w:r>
      <w:r>
        <w:rPr>
          <w:spacing w:val="-14"/>
          <w:sz w:val="24"/>
        </w:rPr>
        <w:t xml:space="preserve"> </w:t>
      </w:r>
      <w:r>
        <w:rPr>
          <w:sz w:val="24"/>
        </w:rPr>
        <w:t>consistent</w:t>
      </w:r>
      <w:r>
        <w:rPr>
          <w:spacing w:val="-14"/>
          <w:sz w:val="24"/>
        </w:rPr>
        <w:t xml:space="preserve"> </w:t>
      </w:r>
      <w:r>
        <w:rPr>
          <w:sz w:val="24"/>
        </w:rPr>
        <w:t>and</w:t>
      </w:r>
      <w:r>
        <w:rPr>
          <w:spacing w:val="-14"/>
          <w:sz w:val="24"/>
        </w:rPr>
        <w:t xml:space="preserve"> </w:t>
      </w:r>
      <w:r>
        <w:rPr>
          <w:sz w:val="24"/>
        </w:rPr>
        <w:t>accessible</w:t>
      </w:r>
      <w:r>
        <w:rPr>
          <w:spacing w:val="-14"/>
          <w:sz w:val="24"/>
        </w:rPr>
        <w:t xml:space="preserve"> </w:t>
      </w:r>
      <w:r>
        <w:rPr>
          <w:sz w:val="24"/>
        </w:rPr>
        <w:t>online</w:t>
      </w:r>
      <w:r>
        <w:rPr>
          <w:spacing w:val="-14"/>
          <w:sz w:val="24"/>
        </w:rPr>
        <w:t xml:space="preserve"> </w:t>
      </w:r>
      <w:r>
        <w:rPr>
          <w:sz w:val="24"/>
        </w:rPr>
        <w:t>shopping experience, meeting the evolving needs of users in today's digital marketplace.</w:t>
      </w:r>
    </w:p>
    <w:p w14:paraId="7D74CDAE">
      <w:pPr>
        <w:pStyle w:val="8"/>
        <w:spacing w:before="46"/>
      </w:pPr>
    </w:p>
    <w:p w14:paraId="301AAACF">
      <w:pPr>
        <w:pStyle w:val="14"/>
        <w:numPr>
          <w:ilvl w:val="0"/>
          <w:numId w:val="5"/>
        </w:numPr>
        <w:tabs>
          <w:tab w:val="left" w:pos="1310"/>
        </w:tabs>
        <w:spacing w:before="0" w:after="0" w:line="273" w:lineRule="auto"/>
        <w:ind w:left="1310" w:right="591" w:hanging="360"/>
        <w:jc w:val="both"/>
        <w:rPr>
          <w:sz w:val="24"/>
        </w:rPr>
      </w:pPr>
      <w:r>
        <w:rPr>
          <w:sz w:val="24"/>
        </w:rPr>
        <w:t>In summary, the 'Umakechoice' E-commerce Website mini project addresses critical needs</w:t>
      </w:r>
      <w:r>
        <w:rPr>
          <w:spacing w:val="-6"/>
          <w:sz w:val="24"/>
        </w:rPr>
        <w:t xml:space="preserve"> </w:t>
      </w:r>
      <w:r>
        <w:rPr>
          <w:sz w:val="24"/>
        </w:rPr>
        <w:t>in</w:t>
      </w:r>
      <w:r>
        <w:rPr>
          <w:spacing w:val="-5"/>
          <w:sz w:val="24"/>
        </w:rPr>
        <w:t xml:space="preserve"> </w:t>
      </w:r>
      <w:r>
        <w:rPr>
          <w:sz w:val="24"/>
        </w:rPr>
        <w:t>the</w:t>
      </w:r>
      <w:r>
        <w:rPr>
          <w:spacing w:val="-6"/>
          <w:sz w:val="24"/>
        </w:rPr>
        <w:t xml:space="preserve"> </w:t>
      </w:r>
      <w:r>
        <w:rPr>
          <w:sz w:val="24"/>
        </w:rPr>
        <w:t>online</w:t>
      </w:r>
      <w:r>
        <w:rPr>
          <w:spacing w:val="-7"/>
          <w:sz w:val="24"/>
        </w:rPr>
        <w:t xml:space="preserve"> </w:t>
      </w:r>
      <w:r>
        <w:rPr>
          <w:sz w:val="24"/>
        </w:rPr>
        <w:t>shopping</w:t>
      </w:r>
      <w:r>
        <w:rPr>
          <w:spacing w:val="-6"/>
          <w:sz w:val="24"/>
        </w:rPr>
        <w:t xml:space="preserve"> </w:t>
      </w:r>
      <w:r>
        <w:rPr>
          <w:sz w:val="24"/>
        </w:rPr>
        <w:t>sector,</w:t>
      </w:r>
      <w:r>
        <w:rPr>
          <w:spacing w:val="-6"/>
          <w:sz w:val="24"/>
        </w:rPr>
        <w:t xml:space="preserve"> </w:t>
      </w:r>
      <w:r>
        <w:rPr>
          <w:sz w:val="24"/>
        </w:rPr>
        <w:t>contributing</w:t>
      </w:r>
      <w:r>
        <w:rPr>
          <w:spacing w:val="-5"/>
          <w:sz w:val="24"/>
        </w:rPr>
        <w:t xml:space="preserve"> </w:t>
      </w:r>
      <w:r>
        <w:rPr>
          <w:sz w:val="24"/>
        </w:rPr>
        <w:t>to</w:t>
      </w:r>
      <w:r>
        <w:rPr>
          <w:spacing w:val="-5"/>
          <w:sz w:val="24"/>
        </w:rPr>
        <w:t xml:space="preserve"> </w:t>
      </w:r>
      <w:r>
        <w:rPr>
          <w:sz w:val="24"/>
        </w:rPr>
        <w:t>user</w:t>
      </w:r>
      <w:r>
        <w:rPr>
          <w:spacing w:val="-7"/>
          <w:sz w:val="24"/>
        </w:rPr>
        <w:t xml:space="preserve"> </w:t>
      </w:r>
      <w:r>
        <w:rPr>
          <w:sz w:val="24"/>
        </w:rPr>
        <w:t>satisfaction,</w:t>
      </w:r>
      <w:r>
        <w:rPr>
          <w:spacing w:val="-6"/>
          <w:sz w:val="24"/>
        </w:rPr>
        <w:t xml:space="preserve"> </w:t>
      </w:r>
      <w:r>
        <w:rPr>
          <w:sz w:val="24"/>
        </w:rPr>
        <w:t>data</w:t>
      </w:r>
      <w:r>
        <w:rPr>
          <w:spacing w:val="-6"/>
          <w:sz w:val="24"/>
        </w:rPr>
        <w:t xml:space="preserve"> </w:t>
      </w:r>
      <w:r>
        <w:rPr>
          <w:sz w:val="24"/>
        </w:rPr>
        <w:t>security,</w:t>
      </w:r>
      <w:r>
        <w:rPr>
          <w:spacing w:val="-6"/>
          <w:sz w:val="24"/>
        </w:rPr>
        <w:t xml:space="preserve"> </w:t>
      </w:r>
      <w:r>
        <w:rPr>
          <w:sz w:val="24"/>
        </w:rPr>
        <w:t>and efficiency in the digital shopping experience.</w:t>
      </w:r>
    </w:p>
    <w:p w14:paraId="6B546503">
      <w:pPr>
        <w:pStyle w:val="14"/>
        <w:spacing w:after="0" w:line="273" w:lineRule="auto"/>
        <w:jc w:val="both"/>
        <w:rPr>
          <w:sz w:val="24"/>
        </w:rPr>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470D0EA0">
      <w:pPr>
        <w:pStyle w:val="4"/>
        <w:numPr>
          <w:ilvl w:val="1"/>
          <w:numId w:val="4"/>
        </w:numPr>
        <w:tabs>
          <w:tab w:val="left" w:pos="4669"/>
        </w:tabs>
        <w:spacing w:before="61" w:after="0" w:line="240" w:lineRule="auto"/>
        <w:ind w:left="4669" w:right="0" w:hanging="421"/>
        <w:jc w:val="left"/>
      </w:pPr>
      <w:bookmarkStart w:id="2" w:name="_TOC_250010"/>
      <w:bookmarkEnd w:id="2"/>
      <w:r>
        <w:rPr>
          <w:spacing w:val="-2"/>
        </w:rPr>
        <w:t>HISTORY</w:t>
      </w:r>
    </w:p>
    <w:p w14:paraId="7026CAA4">
      <w:pPr>
        <w:pStyle w:val="8"/>
        <w:rPr>
          <w:b/>
          <w:sz w:val="28"/>
        </w:rPr>
      </w:pPr>
    </w:p>
    <w:p w14:paraId="6CB2917A">
      <w:pPr>
        <w:pStyle w:val="8"/>
        <w:spacing w:before="15"/>
        <w:rPr>
          <w:b/>
          <w:sz w:val="28"/>
        </w:rPr>
      </w:pPr>
    </w:p>
    <w:p w14:paraId="22683DBD">
      <w:pPr>
        <w:pStyle w:val="8"/>
        <w:spacing w:before="1"/>
        <w:ind w:left="590" w:right="586"/>
        <w:jc w:val="both"/>
      </w:pPr>
      <w:r>
        <w:t>Before</w:t>
      </w:r>
      <w:r>
        <w:rPr>
          <w:spacing w:val="-9"/>
        </w:rPr>
        <w:t xml:space="preserve"> </w:t>
      </w:r>
      <w:r>
        <w:t>embarking</w:t>
      </w:r>
      <w:r>
        <w:rPr>
          <w:spacing w:val="-9"/>
        </w:rPr>
        <w:t xml:space="preserve"> </w:t>
      </w:r>
      <w:r>
        <w:t>on</w:t>
      </w:r>
      <w:r>
        <w:rPr>
          <w:spacing w:val="-8"/>
        </w:rPr>
        <w:t xml:space="preserve"> </w:t>
      </w:r>
      <w:r>
        <w:t>the</w:t>
      </w:r>
      <w:r>
        <w:rPr>
          <w:spacing w:val="-9"/>
        </w:rPr>
        <w:t xml:space="preserve"> </w:t>
      </w:r>
      <w:r>
        <w:t>development</w:t>
      </w:r>
      <w:r>
        <w:rPr>
          <w:spacing w:val="-8"/>
        </w:rPr>
        <w:t xml:space="preserve"> </w:t>
      </w:r>
      <w:r>
        <w:t>of</w:t>
      </w:r>
      <w:r>
        <w:rPr>
          <w:spacing w:val="-9"/>
        </w:rPr>
        <w:t xml:space="preserve"> </w:t>
      </w:r>
      <w:r>
        <w:t>the</w:t>
      </w:r>
      <w:r>
        <w:rPr>
          <w:spacing w:val="-9"/>
        </w:rPr>
        <w:t xml:space="preserve"> </w:t>
      </w:r>
      <w:r>
        <w:t>'Umakechoice'</w:t>
      </w:r>
      <w:r>
        <w:rPr>
          <w:spacing w:val="-8"/>
        </w:rPr>
        <w:t xml:space="preserve"> </w:t>
      </w:r>
      <w:r>
        <w:t>E-commerce</w:t>
      </w:r>
      <w:r>
        <w:rPr>
          <w:spacing w:val="-7"/>
        </w:rPr>
        <w:t xml:space="preserve"> </w:t>
      </w:r>
      <w:r>
        <w:t>Website,</w:t>
      </w:r>
      <w:r>
        <w:rPr>
          <w:spacing w:val="-8"/>
        </w:rPr>
        <w:t xml:space="preserve"> </w:t>
      </w:r>
      <w:r>
        <w:t>it</w:t>
      </w:r>
      <w:r>
        <w:rPr>
          <w:spacing w:val="-8"/>
        </w:rPr>
        <w:t xml:space="preserve"> </w:t>
      </w:r>
      <w:r>
        <w:t>is</w:t>
      </w:r>
      <w:r>
        <w:rPr>
          <w:spacing w:val="-8"/>
        </w:rPr>
        <w:t xml:space="preserve"> </w:t>
      </w:r>
      <w:r>
        <w:t>crucial to evaluate the shortcomings of existing systems that prompted the initiation of this project. Analyzing</w:t>
      </w:r>
      <w:r>
        <w:rPr>
          <w:spacing w:val="-1"/>
        </w:rPr>
        <w:t xml:space="preserve"> </w:t>
      </w:r>
      <w:r>
        <w:t>how</w:t>
      </w:r>
      <w:r>
        <w:rPr>
          <w:spacing w:val="-2"/>
        </w:rPr>
        <w:t xml:space="preserve"> </w:t>
      </w:r>
      <w:r>
        <w:t>the current</w:t>
      </w:r>
      <w:r>
        <w:rPr>
          <w:spacing w:val="-1"/>
        </w:rPr>
        <w:t xml:space="preserve"> </w:t>
      </w:r>
      <w:r>
        <w:t>systems</w:t>
      </w:r>
      <w:r>
        <w:rPr>
          <w:spacing w:val="-1"/>
        </w:rPr>
        <w:t xml:space="preserve"> </w:t>
      </w:r>
      <w:r>
        <w:t>utilize</w:t>
      </w:r>
      <w:r>
        <w:rPr>
          <w:spacing w:val="-2"/>
        </w:rPr>
        <w:t xml:space="preserve"> </w:t>
      </w:r>
      <w:r>
        <w:t>hardware,</w:t>
      </w:r>
      <w:r>
        <w:rPr>
          <w:spacing w:val="-1"/>
        </w:rPr>
        <w:t xml:space="preserve"> </w:t>
      </w:r>
      <w:r>
        <w:t>software,</w:t>
      </w:r>
      <w:r>
        <w:rPr>
          <w:spacing w:val="-1"/>
        </w:rPr>
        <w:t xml:space="preserve"> </w:t>
      </w:r>
      <w:r>
        <w:t>network,</w:t>
      </w:r>
      <w:r>
        <w:rPr>
          <w:spacing w:val="-1"/>
        </w:rPr>
        <w:t xml:space="preserve"> </w:t>
      </w:r>
      <w:r>
        <w:t>and</w:t>
      </w:r>
      <w:r>
        <w:rPr>
          <w:spacing w:val="-1"/>
        </w:rPr>
        <w:t xml:space="preserve"> </w:t>
      </w:r>
      <w:r>
        <w:t>human</w:t>
      </w:r>
      <w:r>
        <w:rPr>
          <w:spacing w:val="-2"/>
        </w:rPr>
        <w:t xml:space="preserve"> </w:t>
      </w:r>
      <w:r>
        <w:t>resources to process data is essential to understand the necessity for improvement.</w:t>
      </w:r>
    </w:p>
    <w:p w14:paraId="53CB775A">
      <w:pPr>
        <w:pStyle w:val="8"/>
        <w:spacing w:before="276"/>
        <w:ind w:left="590" w:right="590"/>
        <w:jc w:val="both"/>
      </w:pPr>
      <w:r>
        <w:t>The decision to undertake the 'Umakechoice' E-commerce Website project was influenced by identified issues with the preceding system, which include:</w:t>
      </w:r>
    </w:p>
    <w:p w14:paraId="7305C88D">
      <w:pPr>
        <w:pStyle w:val="14"/>
        <w:numPr>
          <w:ilvl w:val="0"/>
          <w:numId w:val="6"/>
        </w:numPr>
        <w:tabs>
          <w:tab w:val="left" w:pos="1310"/>
        </w:tabs>
        <w:spacing w:before="276" w:after="0" w:line="240" w:lineRule="auto"/>
        <w:ind w:left="1310" w:right="590" w:hanging="360"/>
        <w:jc w:val="both"/>
        <w:rPr>
          <w:sz w:val="24"/>
        </w:rPr>
      </w:pPr>
      <w:r>
        <w:rPr>
          <w:b/>
          <w:sz w:val="24"/>
        </w:rPr>
        <w:t>Inefficient</w:t>
      </w:r>
      <w:r>
        <w:rPr>
          <w:b/>
          <w:spacing w:val="-2"/>
          <w:sz w:val="24"/>
        </w:rPr>
        <w:t xml:space="preserve"> </w:t>
      </w:r>
      <w:r>
        <w:rPr>
          <w:b/>
          <w:sz w:val="24"/>
        </w:rPr>
        <w:t>User</w:t>
      </w:r>
      <w:r>
        <w:rPr>
          <w:b/>
          <w:spacing w:val="-2"/>
          <w:sz w:val="24"/>
        </w:rPr>
        <w:t xml:space="preserve"> </w:t>
      </w:r>
      <w:r>
        <w:rPr>
          <w:b/>
          <w:sz w:val="24"/>
        </w:rPr>
        <w:t xml:space="preserve">Interaction: </w:t>
      </w:r>
      <w:r>
        <w:rPr>
          <w:sz w:val="24"/>
        </w:rPr>
        <w:t>The</w:t>
      </w:r>
      <w:r>
        <w:rPr>
          <w:spacing w:val="-3"/>
          <w:sz w:val="24"/>
        </w:rPr>
        <w:t xml:space="preserve"> </w:t>
      </w:r>
      <w:r>
        <w:rPr>
          <w:sz w:val="24"/>
        </w:rPr>
        <w:t>existing</w:t>
      </w:r>
      <w:r>
        <w:rPr>
          <w:spacing w:val="-1"/>
          <w:sz w:val="24"/>
        </w:rPr>
        <w:t xml:space="preserve"> </w:t>
      </w:r>
      <w:r>
        <w:rPr>
          <w:sz w:val="24"/>
        </w:rPr>
        <w:t>system</w:t>
      </w:r>
      <w:r>
        <w:rPr>
          <w:spacing w:val="-1"/>
          <w:sz w:val="24"/>
        </w:rPr>
        <w:t xml:space="preserve"> </w:t>
      </w:r>
      <w:r>
        <w:rPr>
          <w:sz w:val="24"/>
        </w:rPr>
        <w:t>lacks</w:t>
      </w:r>
      <w:r>
        <w:rPr>
          <w:spacing w:val="-1"/>
          <w:sz w:val="24"/>
        </w:rPr>
        <w:t xml:space="preserve"> </w:t>
      </w:r>
      <w:r>
        <w:rPr>
          <w:sz w:val="24"/>
        </w:rPr>
        <w:t>user-friendliness,</w:t>
      </w:r>
      <w:r>
        <w:rPr>
          <w:spacing w:val="-1"/>
          <w:sz w:val="24"/>
        </w:rPr>
        <w:t xml:space="preserve"> </w:t>
      </w:r>
      <w:r>
        <w:rPr>
          <w:sz w:val="24"/>
        </w:rPr>
        <w:t>as</w:t>
      </w:r>
      <w:r>
        <w:rPr>
          <w:spacing w:val="-1"/>
          <w:sz w:val="24"/>
        </w:rPr>
        <w:t xml:space="preserve"> </w:t>
      </w:r>
      <w:r>
        <w:rPr>
          <w:sz w:val="24"/>
        </w:rPr>
        <w:t>essential product</w:t>
      </w:r>
      <w:r>
        <w:rPr>
          <w:spacing w:val="-15"/>
          <w:sz w:val="24"/>
        </w:rPr>
        <w:t xml:space="preserve"> </w:t>
      </w:r>
      <w:r>
        <w:rPr>
          <w:sz w:val="24"/>
        </w:rPr>
        <w:t>information</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details</w:t>
      </w:r>
      <w:r>
        <w:rPr>
          <w:spacing w:val="-15"/>
          <w:sz w:val="24"/>
        </w:rPr>
        <w:t xml:space="preserve"> </w:t>
      </w:r>
      <w:r>
        <w:rPr>
          <w:sz w:val="24"/>
        </w:rPr>
        <w:t>about</w:t>
      </w:r>
      <w:r>
        <w:rPr>
          <w:spacing w:val="-15"/>
          <w:sz w:val="24"/>
        </w:rPr>
        <w:t xml:space="preserve"> </w:t>
      </w:r>
      <w:r>
        <w:rPr>
          <w:sz w:val="24"/>
        </w:rPr>
        <w:t>the</w:t>
      </w:r>
      <w:r>
        <w:rPr>
          <w:spacing w:val="-15"/>
          <w:sz w:val="24"/>
        </w:rPr>
        <w:t xml:space="preserve"> </w:t>
      </w:r>
      <w:r>
        <w:rPr>
          <w:sz w:val="24"/>
        </w:rPr>
        <w:t>product,</w:t>
      </w:r>
      <w:r>
        <w:rPr>
          <w:spacing w:val="-15"/>
          <w:sz w:val="24"/>
        </w:rPr>
        <w:t xml:space="preserve"> </w:t>
      </w:r>
      <w:r>
        <w:rPr>
          <w:sz w:val="24"/>
        </w:rPr>
        <w:t>pricing,</w:t>
      </w:r>
      <w:r>
        <w:rPr>
          <w:spacing w:val="-15"/>
          <w:sz w:val="24"/>
        </w:rPr>
        <w:t xml:space="preserve"> </w:t>
      </w:r>
      <w:r>
        <w:rPr>
          <w:sz w:val="24"/>
        </w:rPr>
        <w:t>and</w:t>
      </w:r>
      <w:r>
        <w:rPr>
          <w:spacing w:val="-15"/>
          <w:sz w:val="24"/>
        </w:rPr>
        <w:t xml:space="preserve"> </w:t>
      </w:r>
      <w:r>
        <w:rPr>
          <w:sz w:val="24"/>
        </w:rPr>
        <w:t>shipping</w:t>
      </w:r>
      <w:r>
        <w:rPr>
          <w:spacing w:val="-15"/>
          <w:sz w:val="24"/>
        </w:rPr>
        <w:t xml:space="preserve"> </w:t>
      </w:r>
      <w:r>
        <w:rPr>
          <w:sz w:val="24"/>
        </w:rPr>
        <w:t>information are scattered and not easily accessible in one place.</w:t>
      </w:r>
    </w:p>
    <w:p w14:paraId="36C56813">
      <w:pPr>
        <w:pStyle w:val="8"/>
      </w:pPr>
    </w:p>
    <w:p w14:paraId="001C4542">
      <w:pPr>
        <w:pStyle w:val="14"/>
        <w:numPr>
          <w:ilvl w:val="0"/>
          <w:numId w:val="6"/>
        </w:numPr>
        <w:tabs>
          <w:tab w:val="left" w:pos="1310"/>
        </w:tabs>
        <w:spacing w:before="0" w:after="0" w:line="240" w:lineRule="auto"/>
        <w:ind w:left="1310" w:right="589" w:hanging="360"/>
        <w:jc w:val="both"/>
        <w:rPr>
          <w:sz w:val="24"/>
        </w:rPr>
      </w:pPr>
      <w:r>
        <w:rPr>
          <w:b/>
          <w:sz w:val="24"/>
        </w:rPr>
        <w:t>Suboptimal</w:t>
      </w:r>
      <w:r>
        <w:rPr>
          <w:b/>
          <w:spacing w:val="-15"/>
          <w:sz w:val="24"/>
        </w:rPr>
        <w:t xml:space="preserve"> </w:t>
      </w:r>
      <w:r>
        <w:rPr>
          <w:b/>
          <w:sz w:val="24"/>
        </w:rPr>
        <w:t>User</w:t>
      </w:r>
      <w:r>
        <w:rPr>
          <w:b/>
          <w:spacing w:val="-15"/>
          <w:sz w:val="24"/>
        </w:rPr>
        <w:t xml:space="preserve"> </w:t>
      </w:r>
      <w:r>
        <w:rPr>
          <w:b/>
          <w:sz w:val="24"/>
        </w:rPr>
        <w:t>Interface</w:t>
      </w:r>
      <w:r>
        <w:rPr>
          <w:b/>
          <w:spacing w:val="-15"/>
          <w:sz w:val="24"/>
        </w:rPr>
        <w:t xml:space="preserve"> </w:t>
      </w:r>
      <w:r>
        <w:rPr>
          <w:b/>
          <w:sz w:val="24"/>
        </w:rPr>
        <w:t>(UI):</w:t>
      </w:r>
      <w:r>
        <w:rPr>
          <w:b/>
          <w:spacing w:val="-15"/>
          <w:sz w:val="24"/>
        </w:rPr>
        <w:t xml:space="preserve"> </w:t>
      </w:r>
      <w:r>
        <w:rPr>
          <w:sz w:val="24"/>
        </w:rPr>
        <w:t>The</w:t>
      </w:r>
      <w:r>
        <w:rPr>
          <w:spacing w:val="-15"/>
          <w:sz w:val="24"/>
        </w:rPr>
        <w:t xml:space="preserve"> </w:t>
      </w:r>
      <w:r>
        <w:rPr>
          <w:sz w:val="24"/>
        </w:rPr>
        <w:t>user</w:t>
      </w:r>
      <w:r>
        <w:rPr>
          <w:spacing w:val="-15"/>
          <w:sz w:val="24"/>
        </w:rPr>
        <w:t xml:space="preserve"> </w:t>
      </w:r>
      <w:r>
        <w:rPr>
          <w:sz w:val="24"/>
        </w:rPr>
        <w:t>interface</w:t>
      </w:r>
      <w:r>
        <w:rPr>
          <w:spacing w:val="-15"/>
          <w:sz w:val="24"/>
        </w:rPr>
        <w:t xml:space="preserve"> </w:t>
      </w:r>
      <w:r>
        <w:rPr>
          <w:sz w:val="24"/>
        </w:rPr>
        <w:t>of</w:t>
      </w:r>
      <w:r>
        <w:rPr>
          <w:spacing w:val="-15"/>
          <w:sz w:val="24"/>
        </w:rPr>
        <w:t xml:space="preserve"> </w:t>
      </w:r>
      <w:r>
        <w:rPr>
          <w:sz w:val="24"/>
        </w:rPr>
        <w:t>previous</w:t>
      </w:r>
      <w:r>
        <w:rPr>
          <w:spacing w:val="-15"/>
          <w:sz w:val="24"/>
        </w:rPr>
        <w:t xml:space="preserve"> </w:t>
      </w:r>
      <w:r>
        <w:rPr>
          <w:sz w:val="24"/>
        </w:rPr>
        <w:t>e-commerce</w:t>
      </w:r>
      <w:r>
        <w:rPr>
          <w:spacing w:val="-15"/>
          <w:sz w:val="24"/>
        </w:rPr>
        <w:t xml:space="preserve"> </w:t>
      </w:r>
      <w:r>
        <w:rPr>
          <w:sz w:val="24"/>
        </w:rPr>
        <w:t>platforms is</w:t>
      </w:r>
      <w:r>
        <w:rPr>
          <w:spacing w:val="-8"/>
          <w:sz w:val="24"/>
        </w:rPr>
        <w:t xml:space="preserve"> </w:t>
      </w:r>
      <w:r>
        <w:rPr>
          <w:sz w:val="24"/>
        </w:rPr>
        <w:t>not</w:t>
      </w:r>
      <w:r>
        <w:rPr>
          <w:spacing w:val="-8"/>
          <w:sz w:val="24"/>
        </w:rPr>
        <w:t xml:space="preserve"> </w:t>
      </w:r>
      <w:r>
        <w:rPr>
          <w:sz w:val="24"/>
        </w:rPr>
        <w:t>up</w:t>
      </w:r>
      <w:r>
        <w:rPr>
          <w:spacing w:val="-8"/>
          <w:sz w:val="24"/>
        </w:rPr>
        <w:t xml:space="preserve"> </w:t>
      </w:r>
      <w:r>
        <w:rPr>
          <w:sz w:val="24"/>
        </w:rPr>
        <w:t>to</w:t>
      </w:r>
      <w:r>
        <w:rPr>
          <w:spacing w:val="-8"/>
          <w:sz w:val="24"/>
        </w:rPr>
        <w:t xml:space="preserve"> </w:t>
      </w:r>
      <w:r>
        <w:rPr>
          <w:sz w:val="24"/>
        </w:rPr>
        <w:t>the</w:t>
      </w:r>
      <w:r>
        <w:rPr>
          <w:spacing w:val="-8"/>
          <w:sz w:val="24"/>
        </w:rPr>
        <w:t xml:space="preserve"> </w:t>
      </w:r>
      <w:r>
        <w:rPr>
          <w:sz w:val="24"/>
        </w:rPr>
        <w:t>desired</w:t>
      </w:r>
      <w:r>
        <w:rPr>
          <w:spacing w:val="-8"/>
          <w:sz w:val="24"/>
        </w:rPr>
        <w:t xml:space="preserve"> </w:t>
      </w:r>
      <w:r>
        <w:rPr>
          <w:sz w:val="24"/>
        </w:rPr>
        <w:t>standards,</w:t>
      </w:r>
      <w:r>
        <w:rPr>
          <w:spacing w:val="-8"/>
          <w:sz w:val="24"/>
        </w:rPr>
        <w:t xml:space="preserve"> </w:t>
      </w:r>
      <w:r>
        <w:rPr>
          <w:sz w:val="24"/>
        </w:rPr>
        <w:t>impacting</w:t>
      </w:r>
      <w:r>
        <w:rPr>
          <w:spacing w:val="-8"/>
          <w:sz w:val="24"/>
        </w:rPr>
        <w:t xml:space="preserve"> </w:t>
      </w:r>
      <w:r>
        <w:rPr>
          <w:sz w:val="24"/>
        </w:rPr>
        <w:t>the</w:t>
      </w:r>
      <w:r>
        <w:rPr>
          <w:spacing w:val="-8"/>
          <w:sz w:val="24"/>
        </w:rPr>
        <w:t xml:space="preserve"> </w:t>
      </w:r>
      <w:r>
        <w:rPr>
          <w:sz w:val="24"/>
        </w:rPr>
        <w:t>overall</w:t>
      </w:r>
      <w:r>
        <w:rPr>
          <w:spacing w:val="-8"/>
          <w:sz w:val="24"/>
        </w:rPr>
        <w:t xml:space="preserve"> </w:t>
      </w:r>
      <w:r>
        <w:rPr>
          <w:sz w:val="24"/>
        </w:rPr>
        <w:t>user</w:t>
      </w:r>
      <w:r>
        <w:rPr>
          <w:spacing w:val="-7"/>
          <w:sz w:val="24"/>
        </w:rPr>
        <w:t xml:space="preserve"> </w:t>
      </w:r>
      <w:r>
        <w:rPr>
          <w:sz w:val="24"/>
        </w:rPr>
        <w:t>experience.</w:t>
      </w:r>
      <w:r>
        <w:rPr>
          <w:spacing w:val="-8"/>
          <w:sz w:val="24"/>
        </w:rPr>
        <w:t xml:space="preserve"> </w:t>
      </w:r>
      <w:r>
        <w:rPr>
          <w:sz w:val="24"/>
        </w:rPr>
        <w:t>Enhancing</w:t>
      </w:r>
      <w:r>
        <w:rPr>
          <w:spacing w:val="-8"/>
          <w:sz w:val="24"/>
        </w:rPr>
        <w:t xml:space="preserve"> </w:t>
      </w:r>
      <w:r>
        <w:rPr>
          <w:sz w:val="24"/>
        </w:rPr>
        <w:t xml:space="preserve">the visual appeal and usability of the platform became a focal point for the proposed </w:t>
      </w:r>
      <w:r>
        <w:rPr>
          <w:spacing w:val="-2"/>
          <w:sz w:val="24"/>
        </w:rPr>
        <w:t>project.</w:t>
      </w:r>
    </w:p>
    <w:p w14:paraId="611FD5B9">
      <w:pPr>
        <w:pStyle w:val="8"/>
      </w:pPr>
    </w:p>
    <w:p w14:paraId="7F993829">
      <w:pPr>
        <w:pStyle w:val="8"/>
      </w:pPr>
    </w:p>
    <w:p w14:paraId="7AD40618">
      <w:pPr>
        <w:pStyle w:val="8"/>
        <w:ind w:left="590" w:right="592"/>
        <w:jc w:val="both"/>
      </w:pPr>
      <w:r>
        <w:t>By addressing these challenges, the 'Umakechoice' E-commerce Website project aims to provide an improved and seamless online shopping experience, fostering enhanced user engagement and satisfaction.</w:t>
      </w:r>
    </w:p>
    <w:p w14:paraId="537A469B">
      <w:pPr>
        <w:pStyle w:val="8"/>
        <w:spacing w:after="0"/>
        <w:jc w:val="both"/>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2BA9050C">
      <w:pPr>
        <w:pStyle w:val="2"/>
        <w:numPr>
          <w:ilvl w:val="0"/>
          <w:numId w:val="4"/>
        </w:numPr>
        <w:tabs>
          <w:tab w:val="left" w:pos="715"/>
        </w:tabs>
        <w:spacing w:before="60" w:after="0" w:line="240" w:lineRule="auto"/>
        <w:ind w:left="715" w:right="0" w:hanging="360"/>
        <w:jc w:val="center"/>
      </w:pPr>
      <w:bookmarkStart w:id="3" w:name="_TOC_250009"/>
      <w:r>
        <w:rPr>
          <w:spacing w:val="-2"/>
        </w:rPr>
        <w:t>REQUIREMENT</w:t>
      </w:r>
      <w:r>
        <w:rPr>
          <w:spacing w:val="1"/>
        </w:rPr>
        <w:t xml:space="preserve"> </w:t>
      </w:r>
      <w:bookmarkEnd w:id="3"/>
      <w:r>
        <w:rPr>
          <w:spacing w:val="-2"/>
        </w:rPr>
        <w:t>ANALYSIS</w:t>
      </w:r>
    </w:p>
    <w:p w14:paraId="19389D02">
      <w:pPr>
        <w:pStyle w:val="4"/>
        <w:spacing w:before="1"/>
        <w:ind w:left="1218" w:right="1218" w:firstLine="0"/>
        <w:jc w:val="center"/>
      </w:pPr>
      <w:r>
        <w:rPr>
          <w:spacing w:val="-2"/>
        </w:rPr>
        <w:t>INTRODUCTION</w:t>
      </w:r>
    </w:p>
    <w:p w14:paraId="57997619">
      <w:pPr>
        <w:pStyle w:val="8"/>
        <w:spacing w:before="1"/>
        <w:rPr>
          <w:b/>
          <w:sz w:val="28"/>
        </w:rPr>
      </w:pPr>
    </w:p>
    <w:p w14:paraId="242F4A86">
      <w:pPr>
        <w:pStyle w:val="8"/>
        <w:ind w:left="590" w:right="591"/>
        <w:jc w:val="both"/>
      </w:pPr>
      <w:r>
        <w:t>Functional</w:t>
      </w:r>
      <w:r>
        <w:rPr>
          <w:spacing w:val="-7"/>
        </w:rPr>
        <w:t xml:space="preserve"> </w:t>
      </w:r>
      <w:r>
        <w:t>requirements</w:t>
      </w:r>
      <w:r>
        <w:rPr>
          <w:spacing w:val="-8"/>
        </w:rPr>
        <w:t xml:space="preserve"> </w:t>
      </w:r>
      <w:r>
        <w:t>outline</w:t>
      </w:r>
      <w:r>
        <w:rPr>
          <w:spacing w:val="-8"/>
        </w:rPr>
        <w:t xml:space="preserve"> </w:t>
      </w:r>
      <w:r>
        <w:t>the</w:t>
      </w:r>
      <w:r>
        <w:rPr>
          <w:spacing w:val="-7"/>
        </w:rPr>
        <w:t xml:space="preserve"> </w:t>
      </w:r>
      <w:r>
        <w:t>specific</w:t>
      </w:r>
      <w:r>
        <w:rPr>
          <w:spacing w:val="-9"/>
        </w:rPr>
        <w:t xml:space="preserve"> </w:t>
      </w:r>
      <w:r>
        <w:t>functionalities</w:t>
      </w:r>
      <w:r>
        <w:rPr>
          <w:spacing w:val="-8"/>
        </w:rPr>
        <w:t xml:space="preserve"> </w:t>
      </w:r>
      <w:r>
        <w:t>expected</w:t>
      </w:r>
      <w:r>
        <w:rPr>
          <w:spacing w:val="-8"/>
        </w:rPr>
        <w:t xml:space="preserve"> </w:t>
      </w:r>
      <w:r>
        <w:t>from</w:t>
      </w:r>
      <w:r>
        <w:rPr>
          <w:spacing w:val="-7"/>
        </w:rPr>
        <w:t xml:space="preserve"> </w:t>
      </w:r>
      <w:r>
        <w:t>system</w:t>
      </w:r>
      <w:r>
        <w:rPr>
          <w:spacing w:val="-8"/>
        </w:rPr>
        <w:t xml:space="preserve"> </w:t>
      </w:r>
      <w:r>
        <w:t>elements.</w:t>
      </w:r>
      <w:r>
        <w:rPr>
          <w:spacing w:val="-7"/>
        </w:rPr>
        <w:t xml:space="preserve"> </w:t>
      </w:r>
      <w:r>
        <w:t>In the context of 'Umakechoice' E-commerce Website, functional requirements can encompass both user-related functionalities and system-level functionalities.</w:t>
      </w:r>
    </w:p>
    <w:p w14:paraId="463A4F5E">
      <w:pPr>
        <w:pStyle w:val="8"/>
      </w:pPr>
    </w:p>
    <w:p w14:paraId="2CEECC02">
      <w:pPr>
        <w:pStyle w:val="8"/>
        <w:ind w:left="590" w:right="587"/>
        <w:jc w:val="both"/>
      </w:pPr>
      <w:r>
        <w:t>For</w:t>
      </w:r>
      <w:r>
        <w:rPr>
          <w:spacing w:val="-8"/>
        </w:rPr>
        <w:t xml:space="preserve"> </w:t>
      </w:r>
      <w:r>
        <w:t>instance:</w:t>
      </w:r>
      <w:r>
        <w:rPr>
          <w:spacing w:val="-7"/>
        </w:rPr>
        <w:t xml:space="preserve"> </w:t>
      </w:r>
      <w:r>
        <w:t>Users</w:t>
      </w:r>
      <w:r>
        <w:rPr>
          <w:spacing w:val="-8"/>
        </w:rPr>
        <w:t xml:space="preserve"> </w:t>
      </w:r>
      <w:r>
        <w:t>should</w:t>
      </w:r>
      <w:r>
        <w:rPr>
          <w:spacing w:val="-7"/>
        </w:rPr>
        <w:t xml:space="preserve"> </w:t>
      </w:r>
      <w:r>
        <w:t>be</w:t>
      </w:r>
      <w:r>
        <w:rPr>
          <w:spacing w:val="-8"/>
        </w:rPr>
        <w:t xml:space="preserve"> </w:t>
      </w:r>
      <w:r>
        <w:t>able</w:t>
      </w:r>
      <w:r>
        <w:rPr>
          <w:spacing w:val="-8"/>
        </w:rPr>
        <w:t xml:space="preserve"> </w:t>
      </w:r>
      <w:r>
        <w:t>to</w:t>
      </w:r>
      <w:r>
        <w:rPr>
          <w:spacing w:val="-7"/>
        </w:rPr>
        <w:t xml:space="preserve"> </w:t>
      </w:r>
      <w:r>
        <w:t>navigate</w:t>
      </w:r>
      <w:r>
        <w:rPr>
          <w:spacing w:val="-8"/>
        </w:rPr>
        <w:t xml:space="preserve"> </w:t>
      </w:r>
      <w:r>
        <w:t>the</w:t>
      </w:r>
      <w:r>
        <w:rPr>
          <w:spacing w:val="-5"/>
        </w:rPr>
        <w:t xml:space="preserve"> </w:t>
      </w:r>
      <w:r>
        <w:t>website</w:t>
      </w:r>
      <w:r>
        <w:rPr>
          <w:spacing w:val="-8"/>
        </w:rPr>
        <w:t xml:space="preserve"> </w:t>
      </w:r>
      <w:r>
        <w:t>seamlessly</w:t>
      </w:r>
      <w:r>
        <w:rPr>
          <w:spacing w:val="-7"/>
        </w:rPr>
        <w:t xml:space="preserve"> </w:t>
      </w:r>
      <w:r>
        <w:t>and</w:t>
      </w:r>
      <w:r>
        <w:rPr>
          <w:spacing w:val="-5"/>
        </w:rPr>
        <w:t xml:space="preserve"> </w:t>
      </w:r>
      <w:r>
        <w:t>add</w:t>
      </w:r>
      <w:r>
        <w:rPr>
          <w:spacing w:val="-7"/>
        </w:rPr>
        <w:t xml:space="preserve"> </w:t>
      </w:r>
      <w:r>
        <w:t>or</w:t>
      </w:r>
      <w:r>
        <w:rPr>
          <w:spacing w:val="-8"/>
        </w:rPr>
        <w:t xml:space="preserve"> </w:t>
      </w:r>
      <w:r>
        <w:t>remove</w:t>
      </w:r>
      <w:r>
        <w:rPr>
          <w:spacing w:val="-8"/>
        </w:rPr>
        <w:t xml:space="preserve"> </w:t>
      </w:r>
      <w:r>
        <w:t xml:space="preserve">items from their shopping carts. The system should provide the following features: user authentication, product display with details, secure payment processing, and order </w:t>
      </w:r>
      <w:r>
        <w:rPr>
          <w:spacing w:val="-2"/>
        </w:rPr>
        <w:t>management.</w:t>
      </w:r>
    </w:p>
    <w:p w14:paraId="79E35D84">
      <w:pPr>
        <w:pStyle w:val="8"/>
      </w:pPr>
    </w:p>
    <w:p w14:paraId="6E2D620C">
      <w:pPr>
        <w:pStyle w:val="8"/>
        <w:ind w:left="590" w:right="591"/>
        <w:jc w:val="both"/>
      </w:pPr>
      <w:r>
        <w:t>Functional requirements play a crucial role in defining the capabilities of the 'Umakechoice' platform, ensuring it meets the expectations of users and functions smoothly to provide a satisfactory online shopping experience.</w:t>
      </w:r>
    </w:p>
    <w:p w14:paraId="193D8793">
      <w:pPr>
        <w:pStyle w:val="4"/>
        <w:spacing w:before="256"/>
        <w:ind w:left="952" w:firstLine="0"/>
      </w:pPr>
      <w:r>
        <w:t>FACILITIES</w:t>
      </w:r>
      <w:r>
        <w:rPr>
          <w:spacing w:val="-15"/>
        </w:rPr>
        <w:t xml:space="preserve"> </w:t>
      </w:r>
      <w:r>
        <w:t>REQUIRED</w:t>
      </w:r>
      <w:r>
        <w:rPr>
          <w:spacing w:val="-14"/>
        </w:rPr>
        <w:t xml:space="preserve"> </w:t>
      </w:r>
      <w:r>
        <w:t>FOR</w:t>
      </w:r>
      <w:r>
        <w:rPr>
          <w:spacing w:val="-14"/>
        </w:rPr>
        <w:t xml:space="preserve"> </w:t>
      </w:r>
      <w:r>
        <w:t>PROPOSED</w:t>
      </w:r>
      <w:r>
        <w:rPr>
          <w:spacing w:val="-17"/>
        </w:rPr>
        <w:t xml:space="preserve"> </w:t>
      </w:r>
      <w:r>
        <w:rPr>
          <w:spacing w:val="-4"/>
        </w:rPr>
        <w:t>WORK</w:t>
      </w:r>
    </w:p>
    <w:p w14:paraId="7B6B8144">
      <w:pPr>
        <w:pStyle w:val="8"/>
        <w:rPr>
          <w:b/>
          <w:sz w:val="28"/>
        </w:rPr>
      </w:pPr>
    </w:p>
    <w:p w14:paraId="7ABF108C">
      <w:pPr>
        <w:pStyle w:val="8"/>
        <w:spacing w:before="100"/>
        <w:rPr>
          <w:b/>
          <w:sz w:val="28"/>
        </w:rPr>
      </w:pPr>
    </w:p>
    <w:p w14:paraId="3D49CFBA">
      <w:pPr>
        <w:pStyle w:val="5"/>
        <w:numPr>
          <w:ilvl w:val="0"/>
          <w:numId w:val="7"/>
        </w:numPr>
        <w:tabs>
          <w:tab w:val="left" w:pos="2030"/>
        </w:tabs>
        <w:spacing w:before="0" w:after="0" w:line="240" w:lineRule="auto"/>
        <w:ind w:left="2030" w:right="0" w:hanging="734"/>
        <w:jc w:val="left"/>
        <w:rPr>
          <w:sz w:val="28"/>
        </w:rPr>
      </w:pPr>
      <w:r>
        <w:rPr>
          <w:spacing w:val="-4"/>
        </w:rPr>
        <w:t>HARDWARE</w:t>
      </w:r>
      <w:r>
        <w:rPr>
          <w:spacing w:val="-1"/>
        </w:rPr>
        <w:t xml:space="preserve"> </w:t>
      </w:r>
      <w:r>
        <w:rPr>
          <w:spacing w:val="-2"/>
        </w:rPr>
        <w:t>REQUIREMENT</w:t>
      </w:r>
    </w:p>
    <w:p w14:paraId="7EDBBD7D">
      <w:pPr>
        <w:pStyle w:val="14"/>
        <w:numPr>
          <w:ilvl w:val="1"/>
          <w:numId w:val="7"/>
        </w:numPr>
        <w:tabs>
          <w:tab w:val="left" w:pos="1677"/>
        </w:tabs>
        <w:spacing w:before="183" w:after="0" w:line="240" w:lineRule="auto"/>
        <w:ind w:left="1677" w:right="0" w:hanging="367"/>
        <w:jc w:val="left"/>
        <w:rPr>
          <w:b/>
          <w:sz w:val="24"/>
        </w:rPr>
      </w:pPr>
      <w:r>
        <w:rPr>
          <w:b/>
          <w:sz w:val="24"/>
        </w:rPr>
        <w:t>Server</w:t>
      </w:r>
      <w:r>
        <w:rPr>
          <w:b/>
          <w:spacing w:val="-9"/>
          <w:sz w:val="24"/>
        </w:rPr>
        <w:t xml:space="preserve"> </w:t>
      </w:r>
      <w:r>
        <w:rPr>
          <w:b/>
          <w:spacing w:val="-2"/>
          <w:sz w:val="24"/>
        </w:rPr>
        <w:t>Side:</w:t>
      </w:r>
    </w:p>
    <w:p w14:paraId="4706A89B">
      <w:pPr>
        <w:pStyle w:val="14"/>
        <w:numPr>
          <w:ilvl w:val="0"/>
          <w:numId w:val="8"/>
        </w:numPr>
        <w:tabs>
          <w:tab w:val="left" w:pos="2030"/>
        </w:tabs>
        <w:spacing w:before="45" w:after="0" w:line="240" w:lineRule="auto"/>
        <w:ind w:left="2030" w:right="0" w:hanging="720"/>
        <w:jc w:val="left"/>
        <w:rPr>
          <w:sz w:val="24"/>
        </w:rPr>
      </w:pPr>
      <w:r>
        <w:rPr>
          <w:sz w:val="24"/>
        </w:rPr>
        <w:t>Processor</w:t>
      </w:r>
      <w:r>
        <w:rPr>
          <w:spacing w:val="-5"/>
          <w:sz w:val="24"/>
        </w:rPr>
        <w:t xml:space="preserve"> </w:t>
      </w:r>
      <w:r>
        <w:rPr>
          <w:sz w:val="24"/>
        </w:rPr>
        <w:t>–</w:t>
      </w:r>
      <w:r>
        <w:rPr>
          <w:spacing w:val="-1"/>
          <w:sz w:val="24"/>
        </w:rPr>
        <w:t xml:space="preserve"> </w:t>
      </w:r>
      <w:r>
        <w:rPr>
          <w:sz w:val="24"/>
        </w:rPr>
        <w:t>Pentium</w:t>
      </w:r>
      <w:r>
        <w:rPr>
          <w:spacing w:val="-1"/>
          <w:sz w:val="24"/>
        </w:rPr>
        <w:t xml:space="preserve"> </w:t>
      </w:r>
      <w:r>
        <w:rPr>
          <w:spacing w:val="-5"/>
          <w:sz w:val="24"/>
        </w:rPr>
        <w:t>III</w:t>
      </w:r>
    </w:p>
    <w:p w14:paraId="3B34BB9E">
      <w:pPr>
        <w:pStyle w:val="14"/>
        <w:numPr>
          <w:ilvl w:val="0"/>
          <w:numId w:val="8"/>
        </w:numPr>
        <w:tabs>
          <w:tab w:val="left" w:pos="2030"/>
        </w:tabs>
        <w:spacing w:before="59" w:after="0" w:line="240" w:lineRule="auto"/>
        <w:ind w:left="2030" w:right="0" w:hanging="720"/>
        <w:jc w:val="left"/>
        <w:rPr>
          <w:sz w:val="24"/>
        </w:rPr>
      </w:pPr>
      <w:r>
        <w:rPr>
          <w:sz w:val="24"/>
        </w:rPr>
        <w:t>RAM-</w:t>
      </w:r>
      <w:r>
        <w:rPr>
          <w:spacing w:val="-2"/>
          <w:sz w:val="24"/>
        </w:rPr>
        <w:t xml:space="preserve"> </w:t>
      </w:r>
      <w:r>
        <w:rPr>
          <w:sz w:val="24"/>
        </w:rPr>
        <w:t>8</w:t>
      </w:r>
      <w:r>
        <w:rPr>
          <w:spacing w:val="-1"/>
          <w:sz w:val="24"/>
        </w:rPr>
        <w:t xml:space="preserve"> </w:t>
      </w:r>
      <w:r>
        <w:rPr>
          <w:spacing w:val="-5"/>
          <w:sz w:val="24"/>
        </w:rPr>
        <w:t>GB</w:t>
      </w:r>
    </w:p>
    <w:p w14:paraId="673C4D1C">
      <w:pPr>
        <w:pStyle w:val="14"/>
        <w:numPr>
          <w:ilvl w:val="0"/>
          <w:numId w:val="8"/>
        </w:numPr>
        <w:tabs>
          <w:tab w:val="left" w:pos="2030"/>
        </w:tabs>
        <w:spacing w:before="39" w:after="0" w:line="240" w:lineRule="auto"/>
        <w:ind w:left="2030" w:right="0" w:hanging="720"/>
        <w:jc w:val="left"/>
        <w:rPr>
          <w:sz w:val="24"/>
        </w:rPr>
      </w:pPr>
      <w:r>
        <w:rPr>
          <w:sz w:val="24"/>
        </w:rPr>
        <w:t>Hard</w:t>
      </w:r>
      <w:r>
        <w:rPr>
          <w:spacing w:val="-1"/>
          <w:sz w:val="24"/>
        </w:rPr>
        <w:t xml:space="preserve"> </w:t>
      </w:r>
      <w:r>
        <w:rPr>
          <w:sz w:val="24"/>
        </w:rPr>
        <w:t>disk minimum</w:t>
      </w:r>
      <w:r>
        <w:rPr>
          <w:spacing w:val="-1"/>
          <w:sz w:val="24"/>
        </w:rPr>
        <w:t xml:space="preserve"> </w:t>
      </w:r>
      <w:r>
        <w:rPr>
          <w:sz w:val="24"/>
        </w:rPr>
        <w:t xml:space="preserve">500 </w:t>
      </w:r>
      <w:r>
        <w:rPr>
          <w:spacing w:val="-5"/>
          <w:sz w:val="24"/>
        </w:rPr>
        <w:t>GB</w:t>
      </w:r>
    </w:p>
    <w:p w14:paraId="23FC960C">
      <w:pPr>
        <w:pStyle w:val="14"/>
        <w:numPr>
          <w:ilvl w:val="0"/>
          <w:numId w:val="8"/>
        </w:numPr>
        <w:tabs>
          <w:tab w:val="left" w:pos="2030"/>
        </w:tabs>
        <w:spacing w:before="38" w:after="0" w:line="240" w:lineRule="auto"/>
        <w:ind w:left="2030" w:right="0" w:hanging="720"/>
        <w:jc w:val="left"/>
        <w:rPr>
          <w:sz w:val="24"/>
        </w:rPr>
      </w:pPr>
      <w:r>
        <w:rPr>
          <w:sz w:val="24"/>
        </w:rPr>
        <w:t>32</w:t>
      </w:r>
      <w:r>
        <w:rPr>
          <w:spacing w:val="-1"/>
          <w:sz w:val="24"/>
        </w:rPr>
        <w:t xml:space="preserve"> </w:t>
      </w:r>
      <w:r>
        <w:rPr>
          <w:sz w:val="24"/>
        </w:rPr>
        <w:t>MB</w:t>
      </w:r>
      <w:r>
        <w:rPr>
          <w:spacing w:val="-1"/>
          <w:sz w:val="24"/>
        </w:rPr>
        <w:t xml:space="preserve"> </w:t>
      </w:r>
      <w:r>
        <w:rPr>
          <w:sz w:val="24"/>
        </w:rPr>
        <w:t>Cache</w:t>
      </w:r>
      <w:r>
        <w:rPr>
          <w:spacing w:val="-1"/>
          <w:sz w:val="24"/>
        </w:rPr>
        <w:t xml:space="preserve"> </w:t>
      </w:r>
      <w:r>
        <w:rPr>
          <w:spacing w:val="-2"/>
          <w:sz w:val="24"/>
        </w:rPr>
        <w:t>Memory</w:t>
      </w:r>
    </w:p>
    <w:p w14:paraId="77651B8D">
      <w:pPr>
        <w:pStyle w:val="14"/>
        <w:numPr>
          <w:ilvl w:val="0"/>
          <w:numId w:val="8"/>
        </w:numPr>
        <w:tabs>
          <w:tab w:val="left" w:pos="2030"/>
        </w:tabs>
        <w:spacing w:before="40" w:after="0" w:line="240" w:lineRule="auto"/>
        <w:ind w:left="2030" w:right="0" w:hanging="720"/>
        <w:jc w:val="left"/>
        <w:rPr>
          <w:sz w:val="24"/>
        </w:rPr>
      </w:pPr>
      <w:r>
        <w:rPr>
          <w:sz w:val="24"/>
        </w:rPr>
        <w:t>Internet</w:t>
      </w:r>
      <w:r>
        <w:rPr>
          <w:spacing w:val="-6"/>
          <w:sz w:val="24"/>
        </w:rPr>
        <w:t xml:space="preserve"> </w:t>
      </w:r>
      <w:r>
        <w:rPr>
          <w:spacing w:val="-2"/>
          <w:sz w:val="24"/>
        </w:rPr>
        <w:t>connection</w:t>
      </w:r>
    </w:p>
    <w:p w14:paraId="729F36D6">
      <w:pPr>
        <w:pStyle w:val="8"/>
        <w:spacing w:before="84"/>
      </w:pPr>
    </w:p>
    <w:p w14:paraId="4B0BC3AE">
      <w:pPr>
        <w:pStyle w:val="5"/>
        <w:numPr>
          <w:ilvl w:val="1"/>
          <w:numId w:val="7"/>
        </w:numPr>
        <w:tabs>
          <w:tab w:val="left" w:pos="1677"/>
        </w:tabs>
        <w:spacing w:before="0" w:after="0" w:line="240" w:lineRule="auto"/>
        <w:ind w:left="1677" w:right="0" w:hanging="367"/>
        <w:jc w:val="left"/>
      </w:pPr>
      <w:r>
        <w:t>Client</w:t>
      </w:r>
      <w:r>
        <w:rPr>
          <w:spacing w:val="-2"/>
        </w:rPr>
        <w:t xml:space="preserve"> Side:</w:t>
      </w:r>
    </w:p>
    <w:p w14:paraId="79A84F1B">
      <w:pPr>
        <w:pStyle w:val="14"/>
        <w:numPr>
          <w:ilvl w:val="0"/>
          <w:numId w:val="9"/>
        </w:numPr>
        <w:tabs>
          <w:tab w:val="left" w:pos="2030"/>
        </w:tabs>
        <w:spacing w:before="42" w:after="0" w:line="240" w:lineRule="auto"/>
        <w:ind w:left="2030" w:right="0" w:hanging="720"/>
        <w:jc w:val="left"/>
        <w:rPr>
          <w:sz w:val="24"/>
        </w:rPr>
      </w:pPr>
      <w:r>
        <w:rPr>
          <w:sz w:val="24"/>
        </w:rPr>
        <w:t>Processor</w:t>
      </w:r>
      <w:r>
        <w:rPr>
          <w:spacing w:val="-5"/>
          <w:sz w:val="24"/>
        </w:rPr>
        <w:t xml:space="preserve"> </w:t>
      </w:r>
      <w:r>
        <w:rPr>
          <w:sz w:val="24"/>
        </w:rPr>
        <w:t>–</w:t>
      </w:r>
      <w:r>
        <w:rPr>
          <w:spacing w:val="-1"/>
          <w:sz w:val="24"/>
        </w:rPr>
        <w:t xml:space="preserve"> </w:t>
      </w:r>
      <w:r>
        <w:rPr>
          <w:sz w:val="24"/>
        </w:rPr>
        <w:t>Intel</w:t>
      </w:r>
      <w:r>
        <w:rPr>
          <w:spacing w:val="-1"/>
          <w:sz w:val="24"/>
        </w:rPr>
        <w:t xml:space="preserve"> </w:t>
      </w:r>
      <w:r>
        <w:rPr>
          <w:sz w:val="24"/>
        </w:rPr>
        <w:t>Duo</w:t>
      </w:r>
      <w:r>
        <w:rPr>
          <w:spacing w:val="-1"/>
          <w:sz w:val="24"/>
        </w:rPr>
        <w:t xml:space="preserve"> </w:t>
      </w:r>
      <w:r>
        <w:rPr>
          <w:spacing w:val="-4"/>
          <w:sz w:val="24"/>
        </w:rPr>
        <w:t>Core</w:t>
      </w:r>
    </w:p>
    <w:p w14:paraId="6B0A8A73">
      <w:pPr>
        <w:pStyle w:val="14"/>
        <w:numPr>
          <w:ilvl w:val="0"/>
          <w:numId w:val="9"/>
        </w:numPr>
        <w:tabs>
          <w:tab w:val="left" w:pos="2030"/>
        </w:tabs>
        <w:spacing w:before="40" w:after="0" w:line="240" w:lineRule="auto"/>
        <w:ind w:left="2030" w:right="0" w:hanging="720"/>
        <w:jc w:val="left"/>
        <w:rPr>
          <w:sz w:val="24"/>
        </w:rPr>
      </w:pPr>
      <w:r>
        <w:rPr>
          <w:sz w:val="24"/>
        </w:rPr>
        <w:t>HDD</w:t>
      </w:r>
      <w:r>
        <w:rPr>
          <w:spacing w:val="-4"/>
          <w:sz w:val="24"/>
        </w:rPr>
        <w:t xml:space="preserve"> </w:t>
      </w:r>
      <w:r>
        <w:rPr>
          <w:sz w:val="24"/>
        </w:rPr>
        <w:t>minimum</w:t>
      </w:r>
      <w:r>
        <w:rPr>
          <w:spacing w:val="-1"/>
          <w:sz w:val="24"/>
        </w:rPr>
        <w:t xml:space="preserve"> </w:t>
      </w:r>
      <w:r>
        <w:rPr>
          <w:sz w:val="24"/>
        </w:rPr>
        <w:t xml:space="preserve">80 </w:t>
      </w:r>
      <w:r>
        <w:rPr>
          <w:spacing w:val="-5"/>
          <w:sz w:val="24"/>
        </w:rPr>
        <w:t>GB</w:t>
      </w:r>
    </w:p>
    <w:p w14:paraId="02E87A61">
      <w:pPr>
        <w:pStyle w:val="14"/>
        <w:numPr>
          <w:ilvl w:val="0"/>
          <w:numId w:val="9"/>
        </w:numPr>
        <w:tabs>
          <w:tab w:val="left" w:pos="2030"/>
        </w:tabs>
        <w:spacing w:before="37" w:after="0" w:line="240" w:lineRule="auto"/>
        <w:ind w:left="2030" w:right="0" w:hanging="720"/>
        <w:jc w:val="left"/>
        <w:rPr>
          <w:sz w:val="24"/>
        </w:rPr>
      </w:pPr>
      <w:r>
        <w:rPr>
          <w:sz w:val="24"/>
        </w:rPr>
        <w:t>RAM</w:t>
      </w:r>
      <w:r>
        <w:rPr>
          <w:spacing w:val="-2"/>
          <w:sz w:val="24"/>
        </w:rPr>
        <w:t xml:space="preserve"> </w:t>
      </w:r>
      <w:r>
        <w:rPr>
          <w:sz w:val="24"/>
        </w:rPr>
        <w:t xml:space="preserve">minimum 2 </w:t>
      </w:r>
      <w:r>
        <w:rPr>
          <w:spacing w:val="-5"/>
          <w:sz w:val="24"/>
        </w:rPr>
        <w:t>GB</w:t>
      </w:r>
    </w:p>
    <w:p w14:paraId="3F15C48E">
      <w:pPr>
        <w:pStyle w:val="14"/>
        <w:numPr>
          <w:ilvl w:val="0"/>
          <w:numId w:val="9"/>
        </w:numPr>
        <w:tabs>
          <w:tab w:val="left" w:pos="2030"/>
        </w:tabs>
        <w:spacing w:before="40" w:after="0" w:line="240" w:lineRule="auto"/>
        <w:ind w:left="2030" w:right="0" w:hanging="720"/>
        <w:jc w:val="left"/>
        <w:rPr>
          <w:sz w:val="24"/>
        </w:rPr>
      </w:pPr>
      <w:r>
        <w:rPr>
          <w:sz w:val="24"/>
        </w:rPr>
        <w:t>OS:</w:t>
      </w:r>
      <w:r>
        <w:rPr>
          <w:spacing w:val="-9"/>
          <w:sz w:val="24"/>
        </w:rPr>
        <w:t xml:space="preserve"> </w:t>
      </w:r>
      <w:r>
        <w:rPr>
          <w:sz w:val="24"/>
        </w:rPr>
        <w:t>Windows</w:t>
      </w:r>
      <w:r>
        <w:rPr>
          <w:spacing w:val="-6"/>
          <w:sz w:val="24"/>
        </w:rPr>
        <w:t xml:space="preserve"> </w:t>
      </w:r>
      <w:r>
        <w:rPr>
          <w:sz w:val="24"/>
        </w:rPr>
        <w:t>7</w:t>
      </w:r>
      <w:r>
        <w:rPr>
          <w:spacing w:val="-4"/>
          <w:sz w:val="24"/>
        </w:rPr>
        <w:t xml:space="preserve"> </w:t>
      </w:r>
      <w:r>
        <w:rPr>
          <w:sz w:val="24"/>
        </w:rPr>
        <w:t>and</w:t>
      </w:r>
      <w:r>
        <w:rPr>
          <w:spacing w:val="-4"/>
          <w:sz w:val="24"/>
        </w:rPr>
        <w:t xml:space="preserve"> above</w:t>
      </w:r>
    </w:p>
    <w:p w14:paraId="42AE433E">
      <w:pPr>
        <w:pStyle w:val="8"/>
      </w:pPr>
    </w:p>
    <w:p w14:paraId="43E6E992">
      <w:pPr>
        <w:pStyle w:val="8"/>
        <w:spacing w:before="159"/>
      </w:pPr>
    </w:p>
    <w:p w14:paraId="677818A9">
      <w:pPr>
        <w:pStyle w:val="5"/>
        <w:numPr>
          <w:ilvl w:val="0"/>
          <w:numId w:val="7"/>
        </w:numPr>
        <w:tabs>
          <w:tab w:val="left" w:pos="2030"/>
        </w:tabs>
        <w:spacing w:before="1" w:after="0" w:line="240" w:lineRule="auto"/>
        <w:ind w:left="2030" w:right="0" w:hanging="734"/>
        <w:jc w:val="left"/>
        <w:rPr>
          <w:sz w:val="28"/>
        </w:rPr>
      </w:pPr>
      <w:r>
        <w:rPr>
          <w:spacing w:val="-2"/>
        </w:rPr>
        <w:t>SOFTWARE</w:t>
      </w:r>
      <w:r>
        <w:rPr>
          <w:spacing w:val="-13"/>
        </w:rPr>
        <w:t xml:space="preserve"> </w:t>
      </w:r>
      <w:r>
        <w:rPr>
          <w:spacing w:val="-2"/>
        </w:rPr>
        <w:t>REQUIREMENT</w:t>
      </w:r>
    </w:p>
    <w:p w14:paraId="3FC270A3">
      <w:pPr>
        <w:pStyle w:val="14"/>
        <w:numPr>
          <w:ilvl w:val="1"/>
          <w:numId w:val="7"/>
        </w:numPr>
        <w:tabs>
          <w:tab w:val="left" w:pos="1677"/>
        </w:tabs>
        <w:spacing w:before="183" w:after="0" w:line="240" w:lineRule="auto"/>
        <w:ind w:left="1677" w:right="0" w:hanging="367"/>
        <w:jc w:val="left"/>
        <w:rPr>
          <w:b/>
          <w:sz w:val="24"/>
        </w:rPr>
      </w:pPr>
      <w:r>
        <w:rPr>
          <w:b/>
          <w:sz w:val="24"/>
        </w:rPr>
        <w:t>Server</w:t>
      </w:r>
      <w:r>
        <w:rPr>
          <w:b/>
          <w:spacing w:val="-9"/>
          <w:sz w:val="24"/>
        </w:rPr>
        <w:t xml:space="preserve"> </w:t>
      </w:r>
      <w:r>
        <w:rPr>
          <w:b/>
          <w:spacing w:val="-2"/>
          <w:sz w:val="24"/>
        </w:rPr>
        <w:t>Side:</w:t>
      </w:r>
    </w:p>
    <w:p w14:paraId="694500BA">
      <w:pPr>
        <w:pStyle w:val="14"/>
        <w:numPr>
          <w:ilvl w:val="0"/>
          <w:numId w:val="10"/>
        </w:numPr>
        <w:tabs>
          <w:tab w:val="left" w:pos="1310"/>
        </w:tabs>
        <w:spacing w:before="45" w:after="0" w:line="240" w:lineRule="auto"/>
        <w:ind w:left="1310" w:right="0" w:hanging="360"/>
        <w:jc w:val="left"/>
        <w:rPr>
          <w:sz w:val="24"/>
        </w:rPr>
      </w:pPr>
      <w:r>
        <w:rPr>
          <w:sz w:val="24"/>
        </w:rPr>
        <w:t>Windows</w:t>
      </w:r>
      <w:r>
        <w:rPr>
          <w:spacing w:val="-5"/>
          <w:sz w:val="24"/>
        </w:rPr>
        <w:t xml:space="preserve"> </w:t>
      </w:r>
      <w:r>
        <w:rPr>
          <w:sz w:val="24"/>
        </w:rPr>
        <w:t>7</w:t>
      </w:r>
      <w:r>
        <w:rPr>
          <w:spacing w:val="-3"/>
          <w:sz w:val="24"/>
        </w:rPr>
        <w:t xml:space="preserve"> </w:t>
      </w:r>
      <w:r>
        <w:rPr>
          <w:sz w:val="24"/>
        </w:rPr>
        <w:t>and</w:t>
      </w:r>
      <w:r>
        <w:rPr>
          <w:spacing w:val="-3"/>
          <w:sz w:val="24"/>
        </w:rPr>
        <w:t xml:space="preserve"> </w:t>
      </w:r>
      <w:r>
        <w:rPr>
          <w:sz w:val="24"/>
        </w:rPr>
        <w:t>above</w:t>
      </w:r>
      <w:r>
        <w:rPr>
          <w:spacing w:val="-4"/>
          <w:sz w:val="24"/>
        </w:rPr>
        <w:t xml:space="preserve"> </w:t>
      </w:r>
      <w:r>
        <w:rPr>
          <w:sz w:val="24"/>
        </w:rPr>
        <w:t>,</w:t>
      </w:r>
      <w:r>
        <w:rPr>
          <w:spacing w:val="-1"/>
          <w:sz w:val="24"/>
        </w:rPr>
        <w:t xml:space="preserve"> </w:t>
      </w:r>
      <w:r>
        <w:rPr>
          <w:spacing w:val="-2"/>
          <w:sz w:val="24"/>
        </w:rPr>
        <w:t>Linux</w:t>
      </w:r>
    </w:p>
    <w:p w14:paraId="319ED0D6">
      <w:pPr>
        <w:pStyle w:val="14"/>
        <w:numPr>
          <w:ilvl w:val="0"/>
          <w:numId w:val="10"/>
        </w:numPr>
        <w:tabs>
          <w:tab w:val="left" w:pos="1310"/>
        </w:tabs>
        <w:spacing w:before="38" w:after="0" w:line="240" w:lineRule="auto"/>
        <w:ind w:left="1310" w:right="0" w:hanging="360"/>
        <w:jc w:val="left"/>
        <w:rPr>
          <w:sz w:val="24"/>
        </w:rPr>
      </w:pPr>
      <w:r>
        <w:rPr>
          <w:spacing w:val="-2"/>
          <w:sz w:val="24"/>
        </w:rPr>
        <w:t>Database-MongoDB</w:t>
      </w:r>
    </w:p>
    <w:p w14:paraId="48EB7B62">
      <w:pPr>
        <w:pStyle w:val="14"/>
        <w:numPr>
          <w:ilvl w:val="0"/>
          <w:numId w:val="10"/>
        </w:numPr>
        <w:tabs>
          <w:tab w:val="left" w:pos="1310"/>
        </w:tabs>
        <w:spacing w:before="37" w:after="0" w:line="240" w:lineRule="auto"/>
        <w:ind w:left="1310" w:right="0" w:hanging="360"/>
        <w:jc w:val="left"/>
        <w:rPr>
          <w:sz w:val="24"/>
        </w:rPr>
      </w:pPr>
      <w:r>
        <w:rPr>
          <w:sz w:val="24"/>
        </w:rPr>
        <w:t>Code</w:t>
      </w:r>
      <w:r>
        <w:rPr>
          <w:spacing w:val="-4"/>
          <w:sz w:val="24"/>
        </w:rPr>
        <w:t xml:space="preserve"> </w:t>
      </w:r>
      <w:r>
        <w:rPr>
          <w:sz w:val="24"/>
        </w:rPr>
        <w:t>Editor</w:t>
      </w:r>
      <w:r>
        <w:rPr>
          <w:spacing w:val="-4"/>
          <w:sz w:val="24"/>
        </w:rPr>
        <w:t xml:space="preserve"> </w:t>
      </w:r>
      <w:r>
        <w:rPr>
          <w:sz w:val="24"/>
        </w:rPr>
        <w:t>-</w:t>
      </w:r>
      <w:r>
        <w:rPr>
          <w:spacing w:val="-8"/>
          <w:sz w:val="24"/>
        </w:rPr>
        <w:t xml:space="preserve"> </w:t>
      </w:r>
      <w:r>
        <w:rPr>
          <w:sz w:val="24"/>
        </w:rPr>
        <w:t>Visual</w:t>
      </w:r>
      <w:r>
        <w:rPr>
          <w:spacing w:val="-3"/>
          <w:sz w:val="24"/>
        </w:rPr>
        <w:t xml:space="preserve"> </w:t>
      </w:r>
      <w:r>
        <w:rPr>
          <w:sz w:val="24"/>
        </w:rPr>
        <w:t>Studio</w:t>
      </w:r>
      <w:r>
        <w:rPr>
          <w:spacing w:val="-3"/>
          <w:sz w:val="24"/>
        </w:rPr>
        <w:t xml:space="preserve"> </w:t>
      </w:r>
      <w:r>
        <w:rPr>
          <w:sz w:val="24"/>
        </w:rPr>
        <w:t>Code,</w:t>
      </w:r>
      <w:r>
        <w:rPr>
          <w:spacing w:val="-2"/>
          <w:sz w:val="24"/>
        </w:rPr>
        <w:t xml:space="preserve"> Sublime</w:t>
      </w:r>
    </w:p>
    <w:p w14:paraId="51CE267A">
      <w:pPr>
        <w:pStyle w:val="14"/>
        <w:numPr>
          <w:ilvl w:val="0"/>
          <w:numId w:val="10"/>
        </w:numPr>
        <w:tabs>
          <w:tab w:val="left" w:pos="1310"/>
        </w:tabs>
        <w:spacing w:before="164" w:after="0" w:line="240" w:lineRule="auto"/>
        <w:ind w:left="1310" w:right="0" w:hanging="360"/>
        <w:jc w:val="left"/>
        <w:rPr>
          <w:sz w:val="24"/>
        </w:rPr>
      </w:pPr>
      <w:r>
        <w:rPr>
          <w:sz w:val="24"/>
        </w:rPr>
        <w:t>Web</w:t>
      </w:r>
      <w:r>
        <w:rPr>
          <w:spacing w:val="-12"/>
          <w:sz w:val="24"/>
        </w:rPr>
        <w:t xml:space="preserve"> </w:t>
      </w:r>
      <w:r>
        <w:rPr>
          <w:sz w:val="24"/>
        </w:rPr>
        <w:t>Browser-Chrome,</w:t>
      </w:r>
      <w:r>
        <w:rPr>
          <w:spacing w:val="-8"/>
          <w:sz w:val="24"/>
        </w:rPr>
        <w:t xml:space="preserve"> </w:t>
      </w:r>
      <w:r>
        <w:rPr>
          <w:sz w:val="24"/>
        </w:rPr>
        <w:t>Mozilla,</w:t>
      </w:r>
      <w:r>
        <w:rPr>
          <w:spacing w:val="-9"/>
          <w:sz w:val="24"/>
        </w:rPr>
        <w:t xml:space="preserve"> </w:t>
      </w:r>
      <w:r>
        <w:rPr>
          <w:sz w:val="24"/>
        </w:rPr>
        <w:t>Microsoft</w:t>
      </w:r>
      <w:r>
        <w:rPr>
          <w:spacing w:val="-9"/>
          <w:sz w:val="24"/>
        </w:rPr>
        <w:t xml:space="preserve"> </w:t>
      </w:r>
      <w:r>
        <w:rPr>
          <w:spacing w:val="-2"/>
          <w:sz w:val="24"/>
        </w:rPr>
        <w:t>Edge.</w:t>
      </w:r>
    </w:p>
    <w:p w14:paraId="1BC33AA7">
      <w:pPr>
        <w:pStyle w:val="14"/>
        <w:spacing w:after="0" w:line="240" w:lineRule="auto"/>
        <w:jc w:val="left"/>
        <w:rPr>
          <w:sz w:val="24"/>
        </w:rPr>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16F881E7">
      <w:pPr>
        <w:tabs>
          <w:tab w:val="left" w:pos="6459"/>
        </w:tabs>
        <w:spacing w:line="240" w:lineRule="auto"/>
        <w:ind w:left="2341" w:right="0" w:firstLine="0"/>
        <w:rPr>
          <w:sz w:val="20"/>
        </w:rPr>
      </w:pPr>
      <w:r>
        <w:rPr>
          <w:position w:val="5"/>
          <w:sz w:val="20"/>
        </w:rPr>
        <w:drawing>
          <wp:inline distT="0" distB="0" distL="0" distR="0">
            <wp:extent cx="1388110" cy="1435100"/>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388722" cy="1435131"/>
                    </a:xfrm>
                    <a:prstGeom prst="rect">
                      <a:avLst/>
                    </a:prstGeom>
                  </pic:spPr>
                </pic:pic>
              </a:graphicData>
            </a:graphic>
          </wp:inline>
        </w:drawing>
      </w:r>
      <w:r>
        <w:rPr>
          <w:position w:val="5"/>
          <w:sz w:val="20"/>
        </w:rPr>
        <w:tab/>
      </w:r>
      <w:r>
        <w:rPr>
          <w:sz w:val="20"/>
        </w:rPr>
        <w:drawing>
          <wp:inline distT="0" distB="0" distL="0" distR="0">
            <wp:extent cx="1441450" cy="144145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441703" cy="1441703"/>
                    </a:xfrm>
                    <a:prstGeom prst="rect">
                      <a:avLst/>
                    </a:prstGeom>
                  </pic:spPr>
                </pic:pic>
              </a:graphicData>
            </a:graphic>
          </wp:inline>
        </w:drawing>
      </w:r>
    </w:p>
    <w:p w14:paraId="3DD85080">
      <w:pPr>
        <w:pStyle w:val="8"/>
      </w:pPr>
    </w:p>
    <w:p w14:paraId="2CC9615B">
      <w:pPr>
        <w:pStyle w:val="8"/>
        <w:spacing w:before="219"/>
      </w:pPr>
    </w:p>
    <w:p w14:paraId="2E60833E">
      <w:pPr>
        <w:pStyle w:val="14"/>
        <w:numPr>
          <w:ilvl w:val="0"/>
          <w:numId w:val="10"/>
        </w:numPr>
        <w:tabs>
          <w:tab w:val="left" w:pos="1310"/>
        </w:tabs>
        <w:spacing w:before="0" w:after="0" w:line="268" w:lineRule="auto"/>
        <w:ind w:left="1310" w:right="586" w:hanging="360"/>
        <w:jc w:val="both"/>
        <w:rPr>
          <w:sz w:val="24"/>
        </w:rPr>
      </w:pPr>
      <w:r>
        <w:rPr>
          <w:sz w:val="24"/>
        </w:rPr>
        <w:t>GitHub: GitHub Inc. is a Git-based version control web hosting service. It's primarily utilised in computer programming. It has all of Git's distributed version control and source code management features, as well as those of its own.</w:t>
      </w:r>
    </w:p>
    <w:p w14:paraId="0B6D52FF">
      <w:pPr>
        <w:pStyle w:val="8"/>
        <w:rPr>
          <w:sz w:val="20"/>
        </w:rPr>
      </w:pPr>
    </w:p>
    <w:p w14:paraId="49EDC656">
      <w:pPr>
        <w:pStyle w:val="8"/>
        <w:spacing w:before="8"/>
        <w:rPr>
          <w:sz w:val="20"/>
        </w:rPr>
      </w:pPr>
      <w:r>
        <w:rPr>
          <w:sz w:val="20"/>
        </w:rPr>
        <w:drawing>
          <wp:anchor distT="0" distB="0" distL="0" distR="0" simplePos="0" relativeHeight="251660288" behindDoc="1" locked="0" layoutInCell="1" allowOverlap="1">
            <wp:simplePos x="0" y="0"/>
            <wp:positionH relativeFrom="page">
              <wp:posOffset>2902585</wp:posOffset>
            </wp:positionH>
            <wp:positionV relativeFrom="paragraph">
              <wp:posOffset>166370</wp:posOffset>
            </wp:positionV>
            <wp:extent cx="1753235" cy="1562100"/>
            <wp:effectExtent l="0" t="0" r="0" b="0"/>
            <wp:wrapTopAndBottom/>
            <wp:docPr id="6" name="Image 6" descr="GitHub Logo and symbol, meaning, history, PNG, brand"/>
            <wp:cNvGraphicFramePr/>
            <a:graphic xmlns:a="http://schemas.openxmlformats.org/drawingml/2006/main">
              <a:graphicData uri="http://schemas.openxmlformats.org/drawingml/2006/picture">
                <pic:pic xmlns:pic="http://schemas.openxmlformats.org/drawingml/2006/picture">
                  <pic:nvPicPr>
                    <pic:cNvPr id="6" name="Image 6" descr="GitHub Logo and symbol, meaning, history, PNG, brand"/>
                    <pic:cNvPicPr/>
                  </pic:nvPicPr>
                  <pic:blipFill>
                    <a:blip r:embed="rId11" cstate="print"/>
                    <a:stretch>
                      <a:fillRect/>
                    </a:stretch>
                  </pic:blipFill>
                  <pic:spPr>
                    <a:xfrm>
                      <a:off x="0" y="0"/>
                      <a:ext cx="1752962" cy="1562100"/>
                    </a:xfrm>
                    <a:prstGeom prst="rect">
                      <a:avLst/>
                    </a:prstGeom>
                  </pic:spPr>
                </pic:pic>
              </a:graphicData>
            </a:graphic>
          </wp:anchor>
        </w:drawing>
      </w:r>
    </w:p>
    <w:p w14:paraId="71C519D1">
      <w:pPr>
        <w:pStyle w:val="8"/>
        <w:spacing w:before="17"/>
      </w:pPr>
    </w:p>
    <w:p w14:paraId="37CA6103">
      <w:pPr>
        <w:pStyle w:val="14"/>
        <w:numPr>
          <w:ilvl w:val="0"/>
          <w:numId w:val="10"/>
        </w:numPr>
        <w:tabs>
          <w:tab w:val="left" w:pos="1310"/>
        </w:tabs>
        <w:spacing w:before="0" w:after="0" w:line="266" w:lineRule="auto"/>
        <w:ind w:left="1310" w:right="588" w:hanging="360"/>
        <w:jc w:val="both"/>
        <w:rPr>
          <w:sz w:val="24"/>
        </w:rPr>
      </w:pPr>
      <w:r>
        <w:rPr>
          <w:sz w:val="24"/>
        </w:rPr>
        <w:t>Visual</w:t>
      </w:r>
      <w:r>
        <w:rPr>
          <w:spacing w:val="-8"/>
          <w:sz w:val="24"/>
        </w:rPr>
        <w:t xml:space="preserve"> </w:t>
      </w:r>
      <w:r>
        <w:rPr>
          <w:sz w:val="24"/>
        </w:rPr>
        <w:t>Studio</w:t>
      </w:r>
      <w:r>
        <w:rPr>
          <w:spacing w:val="-8"/>
          <w:sz w:val="24"/>
        </w:rPr>
        <w:t xml:space="preserve"> </w:t>
      </w:r>
      <w:r>
        <w:rPr>
          <w:sz w:val="24"/>
        </w:rPr>
        <w:t>Code</w:t>
      </w:r>
      <w:r>
        <w:rPr>
          <w:spacing w:val="-9"/>
          <w:sz w:val="24"/>
        </w:rPr>
        <w:t xml:space="preserve"> </w:t>
      </w:r>
      <w:r>
        <w:rPr>
          <w:sz w:val="24"/>
        </w:rPr>
        <w:t>Editor:</w:t>
      </w:r>
      <w:r>
        <w:rPr>
          <w:spacing w:val="-12"/>
          <w:sz w:val="24"/>
        </w:rPr>
        <w:t xml:space="preserve"> </w:t>
      </w:r>
      <w:r>
        <w:rPr>
          <w:sz w:val="24"/>
        </w:rPr>
        <w:t>Visual</w:t>
      </w:r>
      <w:r>
        <w:rPr>
          <w:spacing w:val="-8"/>
          <w:sz w:val="24"/>
        </w:rPr>
        <w:t xml:space="preserve"> </w:t>
      </w:r>
      <w:r>
        <w:rPr>
          <w:sz w:val="24"/>
        </w:rPr>
        <w:t>studio</w:t>
      </w:r>
      <w:r>
        <w:rPr>
          <w:spacing w:val="-8"/>
          <w:sz w:val="24"/>
        </w:rPr>
        <w:t xml:space="preserve"> </w:t>
      </w:r>
      <w:r>
        <w:rPr>
          <w:sz w:val="24"/>
        </w:rPr>
        <w:t>is</w:t>
      </w:r>
      <w:r>
        <w:rPr>
          <w:spacing w:val="-7"/>
          <w:sz w:val="24"/>
        </w:rPr>
        <w:t xml:space="preserve"> </w:t>
      </w:r>
      <w:r>
        <w:rPr>
          <w:sz w:val="24"/>
        </w:rPr>
        <w:t>a</w:t>
      </w:r>
      <w:r>
        <w:rPr>
          <w:spacing w:val="-9"/>
          <w:sz w:val="24"/>
        </w:rPr>
        <w:t xml:space="preserve"> </w:t>
      </w:r>
      <w:r>
        <w:rPr>
          <w:sz w:val="24"/>
        </w:rPr>
        <w:t>powerful</w:t>
      </w:r>
      <w:r>
        <w:rPr>
          <w:spacing w:val="-7"/>
          <w:sz w:val="24"/>
        </w:rPr>
        <w:t xml:space="preserve"> </w:t>
      </w:r>
      <w:r>
        <w:rPr>
          <w:sz w:val="24"/>
        </w:rPr>
        <w:t>text</w:t>
      </w:r>
      <w:r>
        <w:rPr>
          <w:spacing w:val="-8"/>
          <w:sz w:val="24"/>
        </w:rPr>
        <w:t xml:space="preserve"> </w:t>
      </w:r>
      <w:r>
        <w:rPr>
          <w:sz w:val="24"/>
        </w:rPr>
        <w:t>editor</w:t>
      </w:r>
      <w:r>
        <w:rPr>
          <w:spacing w:val="-9"/>
          <w:sz w:val="24"/>
        </w:rPr>
        <w:t xml:space="preserve"> </w:t>
      </w:r>
      <w:r>
        <w:rPr>
          <w:sz w:val="24"/>
        </w:rPr>
        <w:t>that</w:t>
      </w:r>
      <w:r>
        <w:rPr>
          <w:spacing w:val="-8"/>
          <w:sz w:val="24"/>
        </w:rPr>
        <w:t xml:space="preserve"> </w:t>
      </w:r>
      <w:r>
        <w:rPr>
          <w:sz w:val="24"/>
        </w:rPr>
        <w:t>can</w:t>
      </w:r>
      <w:r>
        <w:rPr>
          <w:spacing w:val="-8"/>
          <w:sz w:val="24"/>
        </w:rPr>
        <w:t xml:space="preserve"> </w:t>
      </w:r>
      <w:r>
        <w:rPr>
          <w:sz w:val="24"/>
        </w:rPr>
        <w:t>handle</w:t>
      </w:r>
      <w:r>
        <w:rPr>
          <w:spacing w:val="-8"/>
          <w:sz w:val="24"/>
        </w:rPr>
        <w:t xml:space="preserve"> </w:t>
      </w:r>
      <w:r>
        <w:rPr>
          <w:sz w:val="24"/>
        </w:rPr>
        <w:t>code, markup, and prose.</w:t>
      </w:r>
    </w:p>
    <w:p w14:paraId="3C660878">
      <w:pPr>
        <w:pStyle w:val="8"/>
        <w:rPr>
          <w:sz w:val="20"/>
        </w:rPr>
      </w:pPr>
    </w:p>
    <w:p w14:paraId="533A70B7">
      <w:pPr>
        <w:pStyle w:val="8"/>
        <w:spacing w:before="155"/>
        <w:rPr>
          <w:sz w:val="20"/>
        </w:rPr>
      </w:pPr>
      <w:r>
        <w:rPr>
          <w:sz w:val="20"/>
        </w:rPr>
        <w:drawing>
          <wp:anchor distT="0" distB="0" distL="0" distR="0" simplePos="0" relativeHeight="251661312" behindDoc="1" locked="0" layoutInCell="1" allowOverlap="1">
            <wp:simplePos x="0" y="0"/>
            <wp:positionH relativeFrom="page">
              <wp:posOffset>2146935</wp:posOffset>
            </wp:positionH>
            <wp:positionV relativeFrom="paragraph">
              <wp:posOffset>259080</wp:posOffset>
            </wp:positionV>
            <wp:extent cx="2811780" cy="1405890"/>
            <wp:effectExtent l="0" t="0" r="0" b="0"/>
            <wp:wrapTopAndBottom/>
            <wp:docPr id="7" name="Image 7" descr="A logo with blue letters  Description automatically generated"/>
            <wp:cNvGraphicFramePr/>
            <a:graphic xmlns:a="http://schemas.openxmlformats.org/drawingml/2006/main">
              <a:graphicData uri="http://schemas.openxmlformats.org/drawingml/2006/picture">
                <pic:pic xmlns:pic="http://schemas.openxmlformats.org/drawingml/2006/picture">
                  <pic:nvPicPr>
                    <pic:cNvPr id="7" name="Image 7" descr="A logo with blue letters  Description automatically generated"/>
                    <pic:cNvPicPr/>
                  </pic:nvPicPr>
                  <pic:blipFill>
                    <a:blip r:embed="rId12" cstate="print"/>
                    <a:stretch>
                      <a:fillRect/>
                    </a:stretch>
                  </pic:blipFill>
                  <pic:spPr>
                    <a:xfrm>
                      <a:off x="0" y="0"/>
                      <a:ext cx="2811780" cy="1405889"/>
                    </a:xfrm>
                    <a:prstGeom prst="rect">
                      <a:avLst/>
                    </a:prstGeom>
                  </pic:spPr>
                </pic:pic>
              </a:graphicData>
            </a:graphic>
          </wp:anchor>
        </w:drawing>
      </w:r>
    </w:p>
    <w:p w14:paraId="5E5E1C95">
      <w:pPr>
        <w:pStyle w:val="8"/>
        <w:spacing w:after="0"/>
        <w:rPr>
          <w:sz w:val="20"/>
        </w:rPr>
        <w:sectPr>
          <w:pgSz w:w="11910" w:h="16840"/>
          <w:pgMar w:top="144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057FE8C2">
      <w:pPr>
        <w:pStyle w:val="4"/>
        <w:numPr>
          <w:ilvl w:val="1"/>
          <w:numId w:val="11"/>
        </w:numPr>
        <w:tabs>
          <w:tab w:val="left" w:pos="4093"/>
        </w:tabs>
        <w:spacing w:before="61" w:after="0" w:line="240" w:lineRule="auto"/>
        <w:ind w:left="4093" w:right="0" w:hanging="418"/>
        <w:jc w:val="left"/>
      </w:pPr>
      <w:bookmarkStart w:id="4" w:name="_TOC_250008"/>
      <w:r>
        <w:t>ANALYSIS</w:t>
      </w:r>
      <w:r>
        <w:rPr>
          <w:spacing w:val="-8"/>
        </w:rPr>
        <w:t xml:space="preserve"> </w:t>
      </w:r>
      <w:bookmarkEnd w:id="4"/>
      <w:r>
        <w:rPr>
          <w:spacing w:val="-4"/>
        </w:rPr>
        <w:t>STUDY</w:t>
      </w:r>
    </w:p>
    <w:p w14:paraId="0BDCE0E4">
      <w:pPr>
        <w:pStyle w:val="8"/>
        <w:spacing w:before="275" w:line="276" w:lineRule="auto"/>
        <w:ind w:left="590" w:right="653"/>
      </w:pPr>
      <w:r>
        <w:t>The 'Umakechoice' E-commerce Website underwent a comprehensive analysis to assess its functionalities and user impact. The user interface was meticulously examined for its intuitiveness, ensuring users could seamlessly navigate through product displays and effectively</w:t>
      </w:r>
      <w:r>
        <w:rPr>
          <w:spacing w:val="-3"/>
        </w:rPr>
        <w:t xml:space="preserve"> </w:t>
      </w:r>
      <w:r>
        <w:t>utilize</w:t>
      </w:r>
      <w:r>
        <w:rPr>
          <w:spacing w:val="-5"/>
        </w:rPr>
        <w:t xml:space="preserve"> </w:t>
      </w:r>
      <w:r>
        <w:t>features</w:t>
      </w:r>
      <w:r>
        <w:rPr>
          <w:spacing w:val="-3"/>
        </w:rPr>
        <w:t xml:space="preserve"> </w:t>
      </w:r>
      <w:r>
        <w:t>like</w:t>
      </w:r>
      <w:r>
        <w:rPr>
          <w:spacing w:val="-4"/>
        </w:rPr>
        <w:t xml:space="preserve"> </w:t>
      </w:r>
      <w:r>
        <w:t>adding</w:t>
      </w:r>
      <w:r>
        <w:rPr>
          <w:spacing w:val="-3"/>
        </w:rPr>
        <w:t xml:space="preserve"> </w:t>
      </w:r>
      <w:r>
        <w:t>or</w:t>
      </w:r>
      <w:r>
        <w:rPr>
          <w:spacing w:val="-4"/>
        </w:rPr>
        <w:t xml:space="preserve"> </w:t>
      </w:r>
      <w:r>
        <w:t>removing</w:t>
      </w:r>
      <w:r>
        <w:rPr>
          <w:spacing w:val="-3"/>
        </w:rPr>
        <w:t xml:space="preserve"> </w:t>
      </w:r>
      <w:r>
        <w:t>items</w:t>
      </w:r>
      <w:r>
        <w:rPr>
          <w:spacing w:val="-4"/>
        </w:rPr>
        <w:t xml:space="preserve"> </w:t>
      </w:r>
      <w:r>
        <w:t>from</w:t>
      </w:r>
      <w:r>
        <w:rPr>
          <w:spacing w:val="-3"/>
        </w:rPr>
        <w:t xml:space="preserve"> </w:t>
      </w:r>
      <w:r>
        <w:t>their</w:t>
      </w:r>
      <w:r>
        <w:rPr>
          <w:spacing w:val="-4"/>
        </w:rPr>
        <w:t xml:space="preserve"> </w:t>
      </w:r>
      <w:r>
        <w:t>shopping</w:t>
      </w:r>
      <w:r>
        <w:rPr>
          <w:spacing w:val="-3"/>
        </w:rPr>
        <w:t xml:space="preserve"> </w:t>
      </w:r>
      <w:r>
        <w:t>carts. Through iterative user feedback and testing, the website's effectiveness in providing a user-friendly and feature-rich online shopping experience became evident, enhancing its practicality for daily decision-making in product selection and purchase.</w:t>
      </w:r>
    </w:p>
    <w:p w14:paraId="6573F258">
      <w:pPr>
        <w:pStyle w:val="8"/>
        <w:spacing w:before="42"/>
      </w:pPr>
    </w:p>
    <w:p w14:paraId="0611364D">
      <w:pPr>
        <w:pStyle w:val="8"/>
        <w:spacing w:line="276" w:lineRule="auto"/>
        <w:ind w:left="590" w:right="629"/>
      </w:pPr>
      <w:r>
        <w:t>The</w:t>
      </w:r>
      <w:r>
        <w:rPr>
          <w:spacing w:val="-5"/>
        </w:rPr>
        <w:t xml:space="preserve"> </w:t>
      </w:r>
      <w:r>
        <w:t>integration</w:t>
      </w:r>
      <w:r>
        <w:rPr>
          <w:spacing w:val="-3"/>
        </w:rPr>
        <w:t xml:space="preserve"> </w:t>
      </w:r>
      <w:r>
        <w:t>of</w:t>
      </w:r>
      <w:r>
        <w:rPr>
          <w:spacing w:val="-4"/>
        </w:rPr>
        <w:t xml:space="preserve"> </w:t>
      </w:r>
      <w:r>
        <w:t>MERN</w:t>
      </w:r>
      <w:r>
        <w:rPr>
          <w:spacing w:val="-3"/>
        </w:rPr>
        <w:t xml:space="preserve"> </w:t>
      </w:r>
      <w:r>
        <w:t>stack,</w:t>
      </w:r>
      <w:r>
        <w:rPr>
          <w:spacing w:val="-3"/>
        </w:rPr>
        <w:t xml:space="preserve"> </w:t>
      </w:r>
      <w:r>
        <w:t>APIs,</w:t>
      </w:r>
      <w:r>
        <w:rPr>
          <w:spacing w:val="-3"/>
        </w:rPr>
        <w:t xml:space="preserve"> </w:t>
      </w:r>
      <w:r>
        <w:t>Material-UI,</w:t>
      </w:r>
      <w:r>
        <w:rPr>
          <w:spacing w:val="-3"/>
        </w:rPr>
        <w:t xml:space="preserve"> </w:t>
      </w:r>
      <w:r>
        <w:t>and</w:t>
      </w:r>
      <w:r>
        <w:rPr>
          <w:spacing w:val="-3"/>
        </w:rPr>
        <w:t xml:space="preserve"> </w:t>
      </w:r>
      <w:r>
        <w:t>Redux</w:t>
      </w:r>
      <w:r>
        <w:rPr>
          <w:spacing w:val="-3"/>
        </w:rPr>
        <w:t xml:space="preserve"> </w:t>
      </w:r>
      <w:r>
        <w:t>in</w:t>
      </w:r>
      <w:r>
        <w:rPr>
          <w:spacing w:val="-3"/>
        </w:rPr>
        <w:t xml:space="preserve"> </w:t>
      </w:r>
      <w:r>
        <w:t>the</w:t>
      </w:r>
      <w:r>
        <w:rPr>
          <w:spacing w:val="-4"/>
        </w:rPr>
        <w:t xml:space="preserve"> </w:t>
      </w:r>
      <w:r>
        <w:t>'Umakechoice'</w:t>
      </w:r>
      <w:r>
        <w:rPr>
          <w:spacing w:val="-3"/>
        </w:rPr>
        <w:t xml:space="preserve"> </w:t>
      </w:r>
      <w:r>
        <w:t>platform was critical for its succ</w:t>
      </w:r>
      <w:bookmarkStart w:id="13" w:name="_GoBack"/>
      <w:bookmarkEnd w:id="13"/>
      <w:r>
        <w:t>ess. The comprehensive analysis highlighted the website's capability</w:t>
      </w:r>
      <w:r>
        <w:rPr>
          <w:spacing w:val="40"/>
        </w:rPr>
        <w:t xml:space="preserve"> </w:t>
      </w:r>
      <w:r>
        <w:t>to offer a secure and streamlined process, from user authentication to payment gateway integration. Additionally, the cross-platform compatibility of 'Umakechoice' emerged as a</w:t>
      </w:r>
      <w:r>
        <w:rPr>
          <w:spacing w:val="40"/>
        </w:rPr>
        <w:t xml:space="preserve"> </w:t>
      </w:r>
      <w:r>
        <w:t>key advantage, ensuring accessibility for a diverse range of users across various devices.</w:t>
      </w:r>
    </w:p>
    <w:p w14:paraId="4F7E6BA3">
      <w:pPr>
        <w:pStyle w:val="8"/>
        <w:spacing w:before="41"/>
      </w:pPr>
    </w:p>
    <w:p w14:paraId="78B7A047">
      <w:pPr>
        <w:pStyle w:val="8"/>
        <w:spacing w:line="276" w:lineRule="auto"/>
        <w:ind w:left="590" w:right="562"/>
      </w:pPr>
      <w:r>
        <w:t>The analysis underscores the success of 'Umakechoice' in delivering a seamless and user- centric</w:t>
      </w:r>
      <w:r>
        <w:rPr>
          <w:spacing w:val="-4"/>
        </w:rPr>
        <w:t xml:space="preserve"> </w:t>
      </w:r>
      <w:r>
        <w:t>online</w:t>
      </w:r>
      <w:r>
        <w:rPr>
          <w:spacing w:val="-4"/>
        </w:rPr>
        <w:t xml:space="preserve"> </w:t>
      </w:r>
      <w:r>
        <w:t>shopping</w:t>
      </w:r>
      <w:r>
        <w:rPr>
          <w:spacing w:val="-3"/>
        </w:rPr>
        <w:t xml:space="preserve"> </w:t>
      </w:r>
      <w:r>
        <w:t>experience,</w:t>
      </w:r>
      <w:r>
        <w:rPr>
          <w:spacing w:val="-3"/>
        </w:rPr>
        <w:t xml:space="preserve"> </w:t>
      </w:r>
      <w:r>
        <w:t>positioning</w:t>
      </w:r>
      <w:r>
        <w:rPr>
          <w:spacing w:val="-3"/>
        </w:rPr>
        <w:t xml:space="preserve"> </w:t>
      </w:r>
      <w:r>
        <w:t>it</w:t>
      </w:r>
      <w:r>
        <w:rPr>
          <w:spacing w:val="-5"/>
        </w:rPr>
        <w:t xml:space="preserve"> </w:t>
      </w:r>
      <w:r>
        <w:t>as</w:t>
      </w:r>
      <w:r>
        <w:rPr>
          <w:spacing w:val="-3"/>
        </w:rPr>
        <w:t xml:space="preserve"> </w:t>
      </w:r>
      <w:r>
        <w:t>a</w:t>
      </w:r>
      <w:r>
        <w:rPr>
          <w:spacing w:val="-4"/>
        </w:rPr>
        <w:t xml:space="preserve"> </w:t>
      </w:r>
      <w:r>
        <w:t>valuable</w:t>
      </w:r>
      <w:r>
        <w:rPr>
          <w:spacing w:val="-4"/>
        </w:rPr>
        <w:t xml:space="preserve"> </w:t>
      </w:r>
      <w:r>
        <w:t>tool</w:t>
      </w:r>
      <w:r>
        <w:rPr>
          <w:spacing w:val="-3"/>
        </w:rPr>
        <w:t xml:space="preserve"> </w:t>
      </w:r>
      <w:r>
        <w:t>for</w:t>
      </w:r>
      <w:r>
        <w:rPr>
          <w:spacing w:val="-3"/>
        </w:rPr>
        <w:t xml:space="preserve"> </w:t>
      </w:r>
      <w:r>
        <w:t>individuals</w:t>
      </w:r>
      <w:r>
        <w:rPr>
          <w:spacing w:val="-3"/>
        </w:rPr>
        <w:t xml:space="preserve"> </w:t>
      </w:r>
      <w:r>
        <w:t>seeking reliable and convenient access to a diverse range of products.</w:t>
      </w:r>
    </w:p>
    <w:p w14:paraId="35833787">
      <w:pPr>
        <w:pStyle w:val="8"/>
        <w:spacing w:after="0" w:line="276" w:lineRule="auto"/>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66E6B15E">
      <w:pPr>
        <w:pStyle w:val="4"/>
        <w:numPr>
          <w:ilvl w:val="1"/>
          <w:numId w:val="11"/>
        </w:numPr>
        <w:tabs>
          <w:tab w:val="left" w:pos="3753"/>
        </w:tabs>
        <w:spacing w:before="61" w:after="0" w:line="240" w:lineRule="auto"/>
        <w:ind w:left="3753" w:right="0" w:hanging="419"/>
        <w:jc w:val="left"/>
      </w:pPr>
      <w:bookmarkStart w:id="5" w:name="_TOC_250007"/>
      <w:r>
        <w:t>USER</w:t>
      </w:r>
      <w:bookmarkEnd w:id="5"/>
      <w:r>
        <w:rPr>
          <w:spacing w:val="-2"/>
        </w:rPr>
        <w:t xml:space="preserve"> REQUIREMENTS</w:t>
      </w:r>
    </w:p>
    <w:p w14:paraId="6732A14E">
      <w:pPr>
        <w:pStyle w:val="8"/>
        <w:spacing w:before="275"/>
        <w:ind w:left="590"/>
      </w:pPr>
      <w:r>
        <w:t>The</w:t>
      </w:r>
      <w:r>
        <w:rPr>
          <w:spacing w:val="-5"/>
        </w:rPr>
        <w:t xml:space="preserve"> </w:t>
      </w:r>
      <w:r>
        <w:t>user</w:t>
      </w:r>
      <w:r>
        <w:rPr>
          <w:spacing w:val="-1"/>
        </w:rPr>
        <w:t xml:space="preserve"> </w:t>
      </w:r>
      <w:r>
        <w:t>specifications</w:t>
      </w:r>
      <w:r>
        <w:rPr>
          <w:spacing w:val="-1"/>
        </w:rPr>
        <w:t xml:space="preserve"> </w:t>
      </w:r>
      <w:r>
        <w:t>for the</w:t>
      </w:r>
      <w:r>
        <w:rPr>
          <w:spacing w:val="-3"/>
        </w:rPr>
        <w:t xml:space="preserve"> </w:t>
      </w:r>
      <w:r>
        <w:t>'Umakechoice' E-commerce</w:t>
      </w:r>
      <w:r>
        <w:rPr>
          <w:spacing w:val="-2"/>
        </w:rPr>
        <w:t xml:space="preserve"> </w:t>
      </w:r>
      <w:r>
        <w:t>Website</w:t>
      </w:r>
      <w:r>
        <w:rPr>
          <w:spacing w:val="-1"/>
        </w:rPr>
        <w:t xml:space="preserve"> </w:t>
      </w:r>
      <w:r>
        <w:rPr>
          <w:spacing w:val="-2"/>
        </w:rPr>
        <w:t>include:</w:t>
      </w:r>
    </w:p>
    <w:p w14:paraId="03B34D36">
      <w:pPr>
        <w:pStyle w:val="8"/>
        <w:spacing w:before="86"/>
      </w:pPr>
    </w:p>
    <w:p w14:paraId="511F34C4">
      <w:pPr>
        <w:pStyle w:val="5"/>
        <w:numPr>
          <w:ilvl w:val="1"/>
          <w:numId w:val="10"/>
        </w:numPr>
        <w:tabs>
          <w:tab w:val="left" w:pos="2015"/>
        </w:tabs>
        <w:spacing w:before="0" w:after="0" w:line="240" w:lineRule="auto"/>
        <w:ind w:left="2015" w:right="0" w:hanging="359"/>
        <w:jc w:val="left"/>
      </w:pPr>
      <w:r>
        <w:t>Ease</w:t>
      </w:r>
      <w:r>
        <w:rPr>
          <w:spacing w:val="-3"/>
        </w:rPr>
        <w:t xml:space="preserve"> </w:t>
      </w:r>
      <w:r>
        <w:t xml:space="preserve">of </w:t>
      </w:r>
      <w:r>
        <w:rPr>
          <w:spacing w:val="-4"/>
        </w:rPr>
        <w:t>Use:</w:t>
      </w:r>
    </w:p>
    <w:p w14:paraId="70CFE2A0">
      <w:pPr>
        <w:pStyle w:val="14"/>
        <w:numPr>
          <w:ilvl w:val="1"/>
          <w:numId w:val="10"/>
        </w:numPr>
        <w:tabs>
          <w:tab w:val="left" w:pos="2016"/>
        </w:tabs>
        <w:spacing w:before="40" w:after="0" w:line="273" w:lineRule="auto"/>
        <w:ind w:left="2016" w:right="832" w:hanging="360"/>
        <w:jc w:val="left"/>
        <w:rPr>
          <w:sz w:val="24"/>
        </w:rPr>
      </w:pPr>
      <w:r>
        <w:rPr>
          <w:sz w:val="24"/>
        </w:rPr>
        <w:t>Users</w:t>
      </w:r>
      <w:r>
        <w:rPr>
          <w:spacing w:val="-4"/>
          <w:sz w:val="24"/>
        </w:rPr>
        <w:t xml:space="preserve"> </w:t>
      </w:r>
      <w:r>
        <w:rPr>
          <w:sz w:val="24"/>
        </w:rPr>
        <w:t>expect</w:t>
      </w:r>
      <w:r>
        <w:rPr>
          <w:spacing w:val="-4"/>
          <w:sz w:val="24"/>
        </w:rPr>
        <w:t xml:space="preserve"> </w:t>
      </w:r>
      <w:r>
        <w:rPr>
          <w:sz w:val="24"/>
        </w:rPr>
        <w:t>the</w:t>
      </w:r>
      <w:r>
        <w:rPr>
          <w:spacing w:val="-5"/>
          <w:sz w:val="24"/>
        </w:rPr>
        <w:t xml:space="preserve"> </w:t>
      </w:r>
      <w:r>
        <w:rPr>
          <w:sz w:val="24"/>
        </w:rPr>
        <w:t>website</w:t>
      </w:r>
      <w:r>
        <w:rPr>
          <w:spacing w:val="-5"/>
          <w:sz w:val="24"/>
        </w:rPr>
        <w:t xml:space="preserve"> </w:t>
      </w:r>
      <w:r>
        <w:rPr>
          <w:sz w:val="24"/>
        </w:rPr>
        <w:t>to</w:t>
      </w:r>
      <w:r>
        <w:rPr>
          <w:spacing w:val="-4"/>
          <w:sz w:val="24"/>
        </w:rPr>
        <w:t xml:space="preserve"> </w:t>
      </w:r>
      <w:r>
        <w:rPr>
          <w:sz w:val="24"/>
        </w:rPr>
        <w:t>be</w:t>
      </w:r>
      <w:r>
        <w:rPr>
          <w:spacing w:val="-4"/>
          <w:sz w:val="24"/>
        </w:rPr>
        <w:t xml:space="preserve"> </w:t>
      </w:r>
      <w:r>
        <w:rPr>
          <w:sz w:val="24"/>
        </w:rPr>
        <w:t>easy</w:t>
      </w:r>
      <w:r>
        <w:rPr>
          <w:spacing w:val="-4"/>
          <w:sz w:val="24"/>
        </w:rPr>
        <w:t xml:space="preserve"> </w:t>
      </w:r>
      <w:r>
        <w:rPr>
          <w:sz w:val="24"/>
        </w:rPr>
        <w:t>to</w:t>
      </w:r>
      <w:r>
        <w:rPr>
          <w:spacing w:val="-4"/>
          <w:sz w:val="24"/>
        </w:rPr>
        <w:t xml:space="preserve"> </w:t>
      </w:r>
      <w:r>
        <w:rPr>
          <w:sz w:val="24"/>
        </w:rPr>
        <w:t>understand</w:t>
      </w:r>
      <w:r>
        <w:rPr>
          <w:spacing w:val="-2"/>
          <w:sz w:val="24"/>
        </w:rPr>
        <w:t xml:space="preserve"> </w:t>
      </w:r>
      <w:r>
        <w:rPr>
          <w:sz w:val="24"/>
        </w:rPr>
        <w:t>and</w:t>
      </w:r>
      <w:r>
        <w:rPr>
          <w:spacing w:val="-4"/>
          <w:sz w:val="24"/>
        </w:rPr>
        <w:t xml:space="preserve"> </w:t>
      </w:r>
      <w:r>
        <w:rPr>
          <w:sz w:val="24"/>
        </w:rPr>
        <w:t>navigate.The</w:t>
      </w:r>
      <w:r>
        <w:rPr>
          <w:spacing w:val="-5"/>
          <w:sz w:val="24"/>
        </w:rPr>
        <w:t xml:space="preserve"> </w:t>
      </w:r>
      <w:r>
        <w:rPr>
          <w:sz w:val="24"/>
        </w:rPr>
        <w:t xml:space="preserve">platform should feature a user-friendly interface, ensuring individuals with varying technical backgrounds can easily explore products and utilize the shopping </w:t>
      </w:r>
      <w:r>
        <w:rPr>
          <w:spacing w:val="-2"/>
          <w:sz w:val="24"/>
        </w:rPr>
        <w:t>functionalities.</w:t>
      </w:r>
    </w:p>
    <w:p w14:paraId="48C94138">
      <w:pPr>
        <w:pStyle w:val="5"/>
        <w:numPr>
          <w:ilvl w:val="1"/>
          <w:numId w:val="10"/>
        </w:numPr>
        <w:tabs>
          <w:tab w:val="left" w:pos="2015"/>
        </w:tabs>
        <w:spacing w:before="7" w:after="0" w:line="240" w:lineRule="auto"/>
        <w:ind w:left="2015" w:right="0" w:hanging="359"/>
        <w:jc w:val="left"/>
      </w:pPr>
      <w:r>
        <w:t>Visual</w:t>
      </w:r>
      <w:r>
        <w:rPr>
          <w:spacing w:val="-1"/>
        </w:rPr>
        <w:t xml:space="preserve"> </w:t>
      </w:r>
      <w:r>
        <w:t>Appeal</w:t>
      </w:r>
      <w:r>
        <w:rPr>
          <w:spacing w:val="-1"/>
        </w:rPr>
        <w:t xml:space="preserve"> </w:t>
      </w:r>
      <w:r>
        <w:t>and</w:t>
      </w:r>
      <w:r>
        <w:rPr>
          <w:spacing w:val="-2"/>
        </w:rPr>
        <w:t xml:space="preserve"> </w:t>
      </w:r>
      <w:r>
        <w:t>User</w:t>
      </w:r>
      <w:r>
        <w:rPr>
          <w:spacing w:val="-1"/>
        </w:rPr>
        <w:t xml:space="preserve"> </w:t>
      </w:r>
      <w:r>
        <w:rPr>
          <w:spacing w:val="-2"/>
        </w:rPr>
        <w:t>Interface:</w:t>
      </w:r>
    </w:p>
    <w:p w14:paraId="4857DA98">
      <w:pPr>
        <w:pStyle w:val="14"/>
        <w:numPr>
          <w:ilvl w:val="1"/>
          <w:numId w:val="10"/>
        </w:numPr>
        <w:tabs>
          <w:tab w:val="left" w:pos="2016"/>
        </w:tabs>
        <w:spacing w:before="42" w:after="0" w:line="273" w:lineRule="auto"/>
        <w:ind w:left="2016" w:right="820" w:hanging="360"/>
        <w:jc w:val="left"/>
        <w:rPr>
          <w:sz w:val="24"/>
        </w:rPr>
      </w:pPr>
      <w:r>
        <w:rPr>
          <w:sz w:val="24"/>
        </w:rPr>
        <w:t>The</w:t>
      </w:r>
      <w:r>
        <w:rPr>
          <w:spacing w:val="-5"/>
          <w:sz w:val="24"/>
        </w:rPr>
        <w:t xml:space="preserve"> </w:t>
      </w:r>
      <w:r>
        <w:rPr>
          <w:sz w:val="24"/>
        </w:rPr>
        <w:t>website</w:t>
      </w:r>
      <w:r>
        <w:rPr>
          <w:spacing w:val="-4"/>
          <w:sz w:val="24"/>
        </w:rPr>
        <w:t xml:space="preserve"> </w:t>
      </w:r>
      <w:r>
        <w:rPr>
          <w:sz w:val="24"/>
        </w:rPr>
        <w:t>should</w:t>
      </w:r>
      <w:r>
        <w:rPr>
          <w:spacing w:val="-3"/>
          <w:sz w:val="24"/>
        </w:rPr>
        <w:t xml:space="preserve"> </w:t>
      </w:r>
      <w:r>
        <w:rPr>
          <w:sz w:val="24"/>
        </w:rPr>
        <w:t>boast</w:t>
      </w:r>
      <w:r>
        <w:rPr>
          <w:spacing w:val="-1"/>
          <w:sz w:val="24"/>
        </w:rPr>
        <w:t xml:space="preserve"> </w:t>
      </w:r>
      <w:r>
        <w:rPr>
          <w:sz w:val="24"/>
        </w:rPr>
        <w:t>a</w:t>
      </w:r>
      <w:r>
        <w:rPr>
          <w:spacing w:val="-4"/>
          <w:sz w:val="24"/>
        </w:rPr>
        <w:t xml:space="preserve"> </w:t>
      </w:r>
      <w:r>
        <w:rPr>
          <w:sz w:val="24"/>
        </w:rPr>
        <w:t>visually</w:t>
      </w:r>
      <w:r>
        <w:rPr>
          <w:spacing w:val="-3"/>
          <w:sz w:val="24"/>
        </w:rPr>
        <w:t xml:space="preserve"> </w:t>
      </w:r>
      <w:r>
        <w:rPr>
          <w:sz w:val="24"/>
        </w:rPr>
        <w:t>appealing</w:t>
      </w:r>
      <w:r>
        <w:rPr>
          <w:spacing w:val="-3"/>
          <w:sz w:val="24"/>
        </w:rPr>
        <w:t xml:space="preserve"> </w:t>
      </w:r>
      <w:r>
        <w:rPr>
          <w:sz w:val="24"/>
        </w:rPr>
        <w:t>design.Users</w:t>
      </w:r>
      <w:r>
        <w:rPr>
          <w:spacing w:val="-3"/>
          <w:sz w:val="24"/>
        </w:rPr>
        <w:t xml:space="preserve"> </w:t>
      </w:r>
      <w:r>
        <w:rPr>
          <w:sz w:val="24"/>
        </w:rPr>
        <w:t>prioritize</w:t>
      </w:r>
      <w:r>
        <w:rPr>
          <w:spacing w:val="-2"/>
          <w:sz w:val="24"/>
        </w:rPr>
        <w:t xml:space="preserve"> </w:t>
      </w:r>
      <w:r>
        <w:rPr>
          <w:sz w:val="24"/>
        </w:rPr>
        <w:t>a</w:t>
      </w:r>
      <w:r>
        <w:rPr>
          <w:spacing w:val="-4"/>
          <w:sz w:val="24"/>
        </w:rPr>
        <w:t xml:space="preserve"> </w:t>
      </w:r>
      <w:r>
        <w:rPr>
          <w:sz w:val="24"/>
        </w:rPr>
        <w:t xml:space="preserve">well- crafted and user-friendly interface that enhances the overall shopping </w:t>
      </w:r>
      <w:r>
        <w:rPr>
          <w:spacing w:val="-2"/>
          <w:sz w:val="24"/>
        </w:rPr>
        <w:t>experience.</w:t>
      </w:r>
    </w:p>
    <w:p w14:paraId="2944DFF4">
      <w:pPr>
        <w:pStyle w:val="5"/>
        <w:numPr>
          <w:ilvl w:val="1"/>
          <w:numId w:val="10"/>
        </w:numPr>
        <w:tabs>
          <w:tab w:val="left" w:pos="2015"/>
        </w:tabs>
        <w:spacing w:before="4" w:after="0" w:line="240" w:lineRule="auto"/>
        <w:ind w:left="2015" w:right="0" w:hanging="359"/>
        <w:jc w:val="left"/>
      </w:pPr>
      <w:r>
        <w:t>Security</w:t>
      </w:r>
      <w:r>
        <w:rPr>
          <w:spacing w:val="-3"/>
        </w:rPr>
        <w:t xml:space="preserve"> </w:t>
      </w:r>
      <w:r>
        <w:rPr>
          <w:spacing w:val="-2"/>
        </w:rPr>
        <w:t>Measures:</w:t>
      </w:r>
    </w:p>
    <w:p w14:paraId="15E01199">
      <w:pPr>
        <w:pStyle w:val="14"/>
        <w:numPr>
          <w:ilvl w:val="1"/>
          <w:numId w:val="10"/>
        </w:numPr>
        <w:tabs>
          <w:tab w:val="left" w:pos="2016"/>
        </w:tabs>
        <w:spacing w:before="42" w:after="0" w:line="273" w:lineRule="auto"/>
        <w:ind w:left="2016" w:right="1050" w:hanging="360"/>
        <w:jc w:val="left"/>
        <w:rPr>
          <w:sz w:val="24"/>
        </w:rPr>
      </w:pPr>
      <w:r>
        <w:rPr>
          <w:sz w:val="24"/>
        </w:rPr>
        <w:t>Users</w:t>
      </w:r>
      <w:r>
        <w:rPr>
          <w:spacing w:val="-5"/>
          <w:sz w:val="24"/>
        </w:rPr>
        <w:t xml:space="preserve"> </w:t>
      </w:r>
      <w:r>
        <w:rPr>
          <w:sz w:val="24"/>
        </w:rPr>
        <w:t>demand</w:t>
      </w:r>
      <w:r>
        <w:rPr>
          <w:spacing w:val="-4"/>
          <w:sz w:val="24"/>
        </w:rPr>
        <w:t xml:space="preserve"> </w:t>
      </w:r>
      <w:r>
        <w:rPr>
          <w:sz w:val="24"/>
        </w:rPr>
        <w:t>robust</w:t>
      </w:r>
      <w:r>
        <w:rPr>
          <w:spacing w:val="-5"/>
          <w:sz w:val="24"/>
        </w:rPr>
        <w:t xml:space="preserve"> </w:t>
      </w:r>
      <w:r>
        <w:rPr>
          <w:sz w:val="24"/>
        </w:rPr>
        <w:t>security</w:t>
      </w:r>
      <w:r>
        <w:rPr>
          <w:spacing w:val="-5"/>
          <w:sz w:val="24"/>
        </w:rPr>
        <w:t xml:space="preserve"> </w:t>
      </w:r>
      <w:r>
        <w:rPr>
          <w:sz w:val="24"/>
        </w:rPr>
        <w:t>measures</w:t>
      </w:r>
      <w:r>
        <w:rPr>
          <w:spacing w:val="-5"/>
          <w:sz w:val="24"/>
        </w:rPr>
        <w:t xml:space="preserve"> </w:t>
      </w:r>
      <w:r>
        <w:rPr>
          <w:sz w:val="24"/>
        </w:rPr>
        <w:t>for</w:t>
      </w:r>
      <w:r>
        <w:rPr>
          <w:spacing w:val="-5"/>
          <w:sz w:val="24"/>
        </w:rPr>
        <w:t xml:space="preserve"> </w:t>
      </w:r>
      <w:r>
        <w:rPr>
          <w:sz w:val="24"/>
        </w:rPr>
        <w:t>their</w:t>
      </w:r>
      <w:r>
        <w:rPr>
          <w:spacing w:val="-5"/>
          <w:sz w:val="24"/>
        </w:rPr>
        <w:t xml:space="preserve"> </w:t>
      </w:r>
      <w:r>
        <w:rPr>
          <w:sz w:val="24"/>
        </w:rPr>
        <w:t>personal</w:t>
      </w:r>
      <w:r>
        <w:rPr>
          <w:spacing w:val="-5"/>
          <w:sz w:val="24"/>
        </w:rPr>
        <w:t xml:space="preserve"> </w:t>
      </w:r>
      <w:r>
        <w:rPr>
          <w:sz w:val="24"/>
        </w:rPr>
        <w:t>information.The 'Umakechoice' platform should maintain high standards of data security, especially concerning user authentication and payment transactions.</w:t>
      </w:r>
    </w:p>
    <w:p w14:paraId="7FEF71B0">
      <w:pPr>
        <w:pStyle w:val="5"/>
        <w:numPr>
          <w:ilvl w:val="1"/>
          <w:numId w:val="10"/>
        </w:numPr>
        <w:tabs>
          <w:tab w:val="left" w:pos="2015"/>
        </w:tabs>
        <w:spacing w:before="5" w:after="0" w:line="240" w:lineRule="auto"/>
        <w:ind w:left="2015" w:right="0" w:hanging="359"/>
        <w:jc w:val="left"/>
      </w:pPr>
      <w:r>
        <w:t>Reliable</w:t>
      </w:r>
      <w:r>
        <w:rPr>
          <w:spacing w:val="-3"/>
        </w:rPr>
        <w:t xml:space="preserve"> </w:t>
      </w:r>
      <w:r>
        <w:t>Product</w:t>
      </w:r>
      <w:r>
        <w:rPr>
          <w:spacing w:val="-2"/>
        </w:rPr>
        <w:t xml:space="preserve"> Information:</w:t>
      </w:r>
    </w:p>
    <w:p w14:paraId="6AF983B8">
      <w:pPr>
        <w:pStyle w:val="14"/>
        <w:numPr>
          <w:ilvl w:val="1"/>
          <w:numId w:val="10"/>
        </w:numPr>
        <w:tabs>
          <w:tab w:val="left" w:pos="2016"/>
        </w:tabs>
        <w:spacing w:before="40" w:after="0" w:line="273" w:lineRule="auto"/>
        <w:ind w:left="2016" w:right="649" w:hanging="360"/>
        <w:jc w:val="left"/>
        <w:rPr>
          <w:sz w:val="24"/>
        </w:rPr>
      </w:pPr>
      <w:r>
        <w:rPr>
          <w:sz w:val="24"/>
        </w:rPr>
        <w:t>Users</w:t>
      </w:r>
      <w:r>
        <w:rPr>
          <w:spacing w:val="-5"/>
          <w:sz w:val="24"/>
        </w:rPr>
        <w:t xml:space="preserve"> </w:t>
      </w:r>
      <w:r>
        <w:rPr>
          <w:sz w:val="24"/>
        </w:rPr>
        <w:t>prioritize</w:t>
      </w:r>
      <w:r>
        <w:rPr>
          <w:spacing w:val="-4"/>
          <w:sz w:val="24"/>
        </w:rPr>
        <w:t xml:space="preserve"> </w:t>
      </w:r>
      <w:r>
        <w:rPr>
          <w:sz w:val="24"/>
        </w:rPr>
        <w:t>accurate</w:t>
      </w:r>
      <w:r>
        <w:rPr>
          <w:spacing w:val="-4"/>
          <w:sz w:val="24"/>
        </w:rPr>
        <w:t xml:space="preserve"> </w:t>
      </w:r>
      <w:r>
        <w:rPr>
          <w:sz w:val="24"/>
        </w:rPr>
        <w:t>and</w:t>
      </w:r>
      <w:r>
        <w:rPr>
          <w:spacing w:val="-5"/>
          <w:sz w:val="24"/>
        </w:rPr>
        <w:t xml:space="preserve"> </w:t>
      </w:r>
      <w:r>
        <w:rPr>
          <w:sz w:val="24"/>
        </w:rPr>
        <w:t>reliable</w:t>
      </w:r>
      <w:r>
        <w:rPr>
          <w:spacing w:val="-5"/>
          <w:sz w:val="24"/>
        </w:rPr>
        <w:t xml:space="preserve"> </w:t>
      </w:r>
      <w:r>
        <w:rPr>
          <w:sz w:val="24"/>
        </w:rPr>
        <w:t>product</w:t>
      </w:r>
      <w:r>
        <w:rPr>
          <w:spacing w:val="-5"/>
          <w:sz w:val="24"/>
        </w:rPr>
        <w:t xml:space="preserve"> </w:t>
      </w:r>
      <w:r>
        <w:rPr>
          <w:sz w:val="24"/>
        </w:rPr>
        <w:t>information.The</w:t>
      </w:r>
      <w:r>
        <w:rPr>
          <w:spacing w:val="-6"/>
          <w:sz w:val="24"/>
        </w:rPr>
        <w:t xml:space="preserve"> </w:t>
      </w:r>
      <w:r>
        <w:rPr>
          <w:sz w:val="24"/>
        </w:rPr>
        <w:t>platform</w:t>
      </w:r>
      <w:r>
        <w:rPr>
          <w:spacing w:val="-5"/>
          <w:sz w:val="24"/>
        </w:rPr>
        <w:t xml:space="preserve"> </w:t>
      </w:r>
      <w:r>
        <w:rPr>
          <w:sz w:val="24"/>
        </w:rPr>
        <w:t>should source information from trustworthy databases, ensuring users have confidence in the displayed product details.</w:t>
      </w:r>
    </w:p>
    <w:p w14:paraId="09B34A67">
      <w:pPr>
        <w:pStyle w:val="5"/>
        <w:numPr>
          <w:ilvl w:val="1"/>
          <w:numId w:val="10"/>
        </w:numPr>
        <w:tabs>
          <w:tab w:val="left" w:pos="2015"/>
        </w:tabs>
        <w:spacing w:before="5" w:after="0" w:line="240" w:lineRule="auto"/>
        <w:ind w:left="2015" w:right="0" w:hanging="359"/>
        <w:jc w:val="left"/>
      </w:pPr>
      <w:r>
        <w:t>Real-Time</w:t>
      </w:r>
      <w:r>
        <w:rPr>
          <w:spacing w:val="-5"/>
        </w:rPr>
        <w:t xml:space="preserve"> </w:t>
      </w:r>
      <w:r>
        <w:rPr>
          <w:spacing w:val="-2"/>
        </w:rPr>
        <w:t>Updates:</w:t>
      </w:r>
    </w:p>
    <w:p w14:paraId="43EE3642">
      <w:pPr>
        <w:pStyle w:val="14"/>
        <w:numPr>
          <w:ilvl w:val="1"/>
          <w:numId w:val="10"/>
        </w:numPr>
        <w:tabs>
          <w:tab w:val="left" w:pos="2016"/>
        </w:tabs>
        <w:spacing w:before="42" w:after="0" w:line="273" w:lineRule="auto"/>
        <w:ind w:left="2016" w:right="991" w:hanging="360"/>
        <w:jc w:val="left"/>
        <w:rPr>
          <w:sz w:val="24"/>
        </w:rPr>
      </w:pPr>
      <w:r>
        <w:rPr>
          <w:sz w:val="24"/>
        </w:rPr>
        <w:t>Users want real-time updates on product availability, pricing, and other relevant details.The 'Umakechoice' platform should provide timely information,</w:t>
      </w:r>
      <w:r>
        <w:rPr>
          <w:spacing w:val="-4"/>
          <w:sz w:val="24"/>
        </w:rPr>
        <w:t xml:space="preserve"> </w:t>
      </w:r>
      <w:r>
        <w:rPr>
          <w:sz w:val="24"/>
        </w:rPr>
        <w:t>enabling</w:t>
      </w:r>
      <w:r>
        <w:rPr>
          <w:spacing w:val="-4"/>
          <w:sz w:val="24"/>
        </w:rPr>
        <w:t xml:space="preserve"> </w:t>
      </w:r>
      <w:r>
        <w:rPr>
          <w:sz w:val="24"/>
        </w:rPr>
        <w:t>users</w:t>
      </w:r>
      <w:r>
        <w:rPr>
          <w:spacing w:val="-4"/>
          <w:sz w:val="24"/>
        </w:rPr>
        <w:t xml:space="preserve"> </w:t>
      </w:r>
      <w:r>
        <w:rPr>
          <w:sz w:val="24"/>
        </w:rPr>
        <w:t>to</w:t>
      </w:r>
      <w:r>
        <w:rPr>
          <w:spacing w:val="-4"/>
          <w:sz w:val="24"/>
        </w:rPr>
        <w:t xml:space="preserve"> </w:t>
      </w:r>
      <w:r>
        <w:rPr>
          <w:sz w:val="24"/>
        </w:rPr>
        <w:t>make</w:t>
      </w:r>
      <w:r>
        <w:rPr>
          <w:spacing w:val="-6"/>
          <w:sz w:val="24"/>
        </w:rPr>
        <w:t xml:space="preserve"> </w:t>
      </w:r>
      <w:r>
        <w:rPr>
          <w:sz w:val="24"/>
        </w:rPr>
        <w:t>informed</w:t>
      </w:r>
      <w:r>
        <w:rPr>
          <w:spacing w:val="-4"/>
          <w:sz w:val="24"/>
        </w:rPr>
        <w:t xml:space="preserve"> </w:t>
      </w:r>
      <w:r>
        <w:rPr>
          <w:sz w:val="24"/>
        </w:rPr>
        <w:t>decisions</w:t>
      </w:r>
      <w:r>
        <w:rPr>
          <w:spacing w:val="-4"/>
          <w:sz w:val="24"/>
        </w:rPr>
        <w:t xml:space="preserve"> </w:t>
      </w:r>
      <w:r>
        <w:rPr>
          <w:sz w:val="24"/>
        </w:rPr>
        <w:t>during</w:t>
      </w:r>
      <w:r>
        <w:rPr>
          <w:spacing w:val="-4"/>
          <w:sz w:val="24"/>
        </w:rPr>
        <w:t xml:space="preserve"> </w:t>
      </w:r>
      <w:r>
        <w:rPr>
          <w:sz w:val="24"/>
        </w:rPr>
        <w:t>their</w:t>
      </w:r>
      <w:r>
        <w:rPr>
          <w:spacing w:val="-4"/>
          <w:sz w:val="24"/>
        </w:rPr>
        <w:t xml:space="preserve"> </w:t>
      </w:r>
      <w:r>
        <w:rPr>
          <w:sz w:val="24"/>
        </w:rPr>
        <w:t>online shopping journey.</w:t>
      </w:r>
    </w:p>
    <w:p w14:paraId="2A613808">
      <w:pPr>
        <w:pStyle w:val="5"/>
        <w:numPr>
          <w:ilvl w:val="1"/>
          <w:numId w:val="10"/>
        </w:numPr>
        <w:tabs>
          <w:tab w:val="left" w:pos="2015"/>
        </w:tabs>
        <w:spacing w:before="7" w:after="0" w:line="240" w:lineRule="auto"/>
        <w:ind w:left="2015" w:right="0" w:hanging="359"/>
        <w:jc w:val="left"/>
      </w:pPr>
      <w:r>
        <w:rPr>
          <w:spacing w:val="-2"/>
        </w:rPr>
        <w:t>Responsiveness:</w:t>
      </w:r>
    </w:p>
    <w:p w14:paraId="78DBDB9B">
      <w:pPr>
        <w:pStyle w:val="14"/>
        <w:numPr>
          <w:ilvl w:val="1"/>
          <w:numId w:val="10"/>
        </w:numPr>
        <w:tabs>
          <w:tab w:val="left" w:pos="2016"/>
        </w:tabs>
        <w:spacing w:before="40" w:after="0" w:line="273" w:lineRule="auto"/>
        <w:ind w:left="2016" w:right="655" w:hanging="360"/>
        <w:jc w:val="left"/>
        <w:rPr>
          <w:sz w:val="24"/>
        </w:rPr>
      </w:pPr>
      <w:r>
        <w:rPr>
          <w:sz w:val="24"/>
        </w:rPr>
        <w:t>Users expect the website to be responsive across various devices.'Umakechoice'</w:t>
      </w:r>
      <w:r>
        <w:rPr>
          <w:spacing w:val="-5"/>
          <w:sz w:val="24"/>
        </w:rPr>
        <w:t xml:space="preserve"> </w:t>
      </w:r>
      <w:r>
        <w:rPr>
          <w:sz w:val="24"/>
        </w:rPr>
        <w:t>should</w:t>
      </w:r>
      <w:r>
        <w:rPr>
          <w:spacing w:val="-5"/>
          <w:sz w:val="24"/>
        </w:rPr>
        <w:t xml:space="preserve"> </w:t>
      </w:r>
      <w:r>
        <w:rPr>
          <w:sz w:val="24"/>
        </w:rPr>
        <w:t>offer</w:t>
      </w:r>
      <w:r>
        <w:rPr>
          <w:spacing w:val="-5"/>
          <w:sz w:val="24"/>
        </w:rPr>
        <w:t xml:space="preserve"> </w:t>
      </w:r>
      <w:r>
        <w:rPr>
          <w:sz w:val="24"/>
        </w:rPr>
        <w:t>a</w:t>
      </w:r>
      <w:r>
        <w:rPr>
          <w:spacing w:val="-7"/>
          <w:sz w:val="24"/>
        </w:rPr>
        <w:t xml:space="preserve"> </w:t>
      </w:r>
      <w:r>
        <w:rPr>
          <w:sz w:val="24"/>
        </w:rPr>
        <w:t>seamless</w:t>
      </w:r>
      <w:r>
        <w:rPr>
          <w:spacing w:val="-5"/>
          <w:sz w:val="24"/>
        </w:rPr>
        <w:t xml:space="preserve"> </w:t>
      </w:r>
      <w:r>
        <w:rPr>
          <w:sz w:val="24"/>
        </w:rPr>
        <w:t>and</w:t>
      </w:r>
      <w:r>
        <w:rPr>
          <w:spacing w:val="-5"/>
          <w:sz w:val="24"/>
        </w:rPr>
        <w:t xml:space="preserve"> </w:t>
      </w:r>
      <w:r>
        <w:rPr>
          <w:sz w:val="24"/>
        </w:rPr>
        <w:t>consistent</w:t>
      </w:r>
      <w:r>
        <w:rPr>
          <w:spacing w:val="-5"/>
          <w:sz w:val="24"/>
        </w:rPr>
        <w:t xml:space="preserve"> </w:t>
      </w:r>
      <w:r>
        <w:rPr>
          <w:sz w:val="24"/>
        </w:rPr>
        <w:t>user</w:t>
      </w:r>
      <w:r>
        <w:rPr>
          <w:spacing w:val="-7"/>
          <w:sz w:val="24"/>
        </w:rPr>
        <w:t xml:space="preserve"> </w:t>
      </w:r>
      <w:r>
        <w:rPr>
          <w:sz w:val="24"/>
        </w:rPr>
        <w:t>experience, whether accessed on desktops, smartphones, or tablets.</w:t>
      </w:r>
    </w:p>
    <w:p w14:paraId="298258EC">
      <w:pPr>
        <w:pStyle w:val="14"/>
        <w:spacing w:after="0" w:line="273" w:lineRule="auto"/>
        <w:jc w:val="left"/>
        <w:rPr>
          <w:sz w:val="24"/>
        </w:rPr>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32FCA766">
      <w:pPr>
        <w:pStyle w:val="4"/>
        <w:numPr>
          <w:ilvl w:val="1"/>
          <w:numId w:val="11"/>
        </w:numPr>
        <w:tabs>
          <w:tab w:val="left" w:pos="3690"/>
        </w:tabs>
        <w:spacing w:before="61" w:after="0" w:line="240" w:lineRule="auto"/>
        <w:ind w:left="3690" w:right="0" w:hanging="419"/>
        <w:jc w:val="left"/>
      </w:pPr>
      <w:bookmarkStart w:id="6" w:name="_TOC_250006"/>
      <w:r>
        <w:t>FINAL</w:t>
      </w:r>
      <w:r>
        <w:rPr>
          <w:spacing w:val="-7"/>
        </w:rPr>
        <w:t xml:space="preserve"> </w:t>
      </w:r>
      <w:bookmarkEnd w:id="6"/>
      <w:r>
        <w:rPr>
          <w:spacing w:val="-2"/>
        </w:rPr>
        <w:t>REQUIREMENTS</w:t>
      </w:r>
    </w:p>
    <w:p w14:paraId="370EE062">
      <w:pPr>
        <w:pStyle w:val="8"/>
        <w:spacing w:before="275"/>
        <w:rPr>
          <w:b/>
          <w:sz w:val="28"/>
        </w:rPr>
      </w:pPr>
    </w:p>
    <w:p w14:paraId="467966FA">
      <w:pPr>
        <w:pStyle w:val="5"/>
        <w:numPr>
          <w:ilvl w:val="0"/>
          <w:numId w:val="12"/>
        </w:numPr>
        <w:tabs>
          <w:tab w:val="left" w:pos="1310"/>
        </w:tabs>
        <w:spacing w:before="0" w:after="0" w:line="240" w:lineRule="auto"/>
        <w:ind w:left="1310" w:right="0" w:hanging="720"/>
        <w:jc w:val="left"/>
      </w:pPr>
      <w:r>
        <w:t>User-Centric</w:t>
      </w:r>
      <w:r>
        <w:rPr>
          <w:spacing w:val="-5"/>
        </w:rPr>
        <w:t xml:space="preserve"> </w:t>
      </w:r>
      <w:r>
        <w:rPr>
          <w:spacing w:val="-2"/>
        </w:rPr>
        <w:t>Design:</w:t>
      </w:r>
    </w:p>
    <w:p w14:paraId="65BAE587">
      <w:pPr>
        <w:pStyle w:val="14"/>
        <w:numPr>
          <w:ilvl w:val="1"/>
          <w:numId w:val="12"/>
        </w:numPr>
        <w:tabs>
          <w:tab w:val="left" w:pos="1310"/>
        </w:tabs>
        <w:spacing w:before="0" w:after="0" w:line="240" w:lineRule="auto"/>
        <w:ind w:left="1310" w:right="922" w:hanging="360"/>
        <w:jc w:val="left"/>
        <w:rPr>
          <w:sz w:val="24"/>
        </w:rPr>
      </w:pPr>
      <w:r>
        <w:rPr>
          <w:sz w:val="24"/>
        </w:rPr>
        <w:t>Prioritize a user-friendly experience in the 'Umakechoice' E-commerce Website, focusing</w:t>
      </w:r>
      <w:r>
        <w:rPr>
          <w:spacing w:val="-3"/>
          <w:sz w:val="24"/>
        </w:rPr>
        <w:t xml:space="preserve"> </w:t>
      </w:r>
      <w:r>
        <w:rPr>
          <w:sz w:val="24"/>
        </w:rPr>
        <w:t>on</w:t>
      </w:r>
      <w:r>
        <w:rPr>
          <w:spacing w:val="-3"/>
          <w:sz w:val="24"/>
        </w:rPr>
        <w:t xml:space="preserve"> </w:t>
      </w:r>
      <w:r>
        <w:rPr>
          <w:sz w:val="24"/>
        </w:rPr>
        <w:t>ease</w:t>
      </w:r>
      <w:r>
        <w:rPr>
          <w:spacing w:val="-4"/>
          <w:sz w:val="24"/>
        </w:rPr>
        <w:t xml:space="preserve"> </w:t>
      </w:r>
      <w:r>
        <w:rPr>
          <w:sz w:val="24"/>
        </w:rPr>
        <w:t>of</w:t>
      </w:r>
      <w:r>
        <w:rPr>
          <w:spacing w:val="-3"/>
          <w:sz w:val="24"/>
        </w:rPr>
        <w:t xml:space="preserve"> </w:t>
      </w:r>
      <w:r>
        <w:rPr>
          <w:sz w:val="24"/>
        </w:rPr>
        <w:t>use</w:t>
      </w:r>
      <w:r>
        <w:rPr>
          <w:spacing w:val="-3"/>
          <w:sz w:val="24"/>
        </w:rPr>
        <w:t xml:space="preserve"> </w:t>
      </w:r>
      <w:r>
        <w:rPr>
          <w:sz w:val="24"/>
        </w:rPr>
        <w:t>and</w:t>
      </w:r>
      <w:r>
        <w:rPr>
          <w:spacing w:val="-3"/>
          <w:sz w:val="24"/>
        </w:rPr>
        <w:t xml:space="preserve"> </w:t>
      </w:r>
      <w:r>
        <w:rPr>
          <w:sz w:val="24"/>
        </w:rPr>
        <w:t>accessibility</w:t>
      </w:r>
      <w:r>
        <w:rPr>
          <w:spacing w:val="-3"/>
          <w:sz w:val="24"/>
        </w:rPr>
        <w:t xml:space="preserve"> </w:t>
      </w:r>
      <w:r>
        <w:rPr>
          <w:sz w:val="24"/>
        </w:rPr>
        <w:t>for</w:t>
      </w:r>
      <w:r>
        <w:rPr>
          <w:spacing w:val="-5"/>
          <w:sz w:val="24"/>
        </w:rPr>
        <w:t xml:space="preserve"> </w:t>
      </w:r>
      <w:r>
        <w:rPr>
          <w:sz w:val="24"/>
        </w:rPr>
        <w:t>users</w:t>
      </w:r>
      <w:r>
        <w:rPr>
          <w:spacing w:val="-3"/>
          <w:sz w:val="24"/>
        </w:rPr>
        <w:t xml:space="preserve"> </w:t>
      </w:r>
      <w:r>
        <w:rPr>
          <w:sz w:val="24"/>
        </w:rPr>
        <w:t>of</w:t>
      </w:r>
      <w:r>
        <w:rPr>
          <w:spacing w:val="-5"/>
          <w:sz w:val="24"/>
        </w:rPr>
        <w:t xml:space="preserve"> </w:t>
      </w:r>
      <w:r>
        <w:rPr>
          <w:sz w:val="24"/>
        </w:rPr>
        <w:t>varying</w:t>
      </w:r>
      <w:r>
        <w:rPr>
          <w:spacing w:val="-3"/>
          <w:sz w:val="24"/>
        </w:rPr>
        <w:t xml:space="preserve"> </w:t>
      </w:r>
      <w:r>
        <w:rPr>
          <w:sz w:val="24"/>
        </w:rPr>
        <w:t>technical</w:t>
      </w:r>
      <w:r>
        <w:rPr>
          <w:spacing w:val="-3"/>
          <w:sz w:val="24"/>
        </w:rPr>
        <w:t xml:space="preserve"> </w:t>
      </w:r>
      <w:r>
        <w:rPr>
          <w:sz w:val="24"/>
        </w:rPr>
        <w:t>proficiency.</w:t>
      </w:r>
    </w:p>
    <w:p w14:paraId="60D0148C">
      <w:pPr>
        <w:pStyle w:val="8"/>
      </w:pPr>
    </w:p>
    <w:p w14:paraId="4583C1BD">
      <w:pPr>
        <w:pStyle w:val="5"/>
        <w:numPr>
          <w:ilvl w:val="0"/>
          <w:numId w:val="12"/>
        </w:numPr>
        <w:tabs>
          <w:tab w:val="left" w:pos="1310"/>
        </w:tabs>
        <w:spacing w:before="0" w:after="0" w:line="240" w:lineRule="auto"/>
        <w:ind w:left="1310" w:right="0" w:hanging="720"/>
        <w:jc w:val="left"/>
      </w:pPr>
      <w:r>
        <w:t>Interactive</w:t>
      </w:r>
      <w:r>
        <w:rPr>
          <w:spacing w:val="-6"/>
        </w:rPr>
        <w:t xml:space="preserve"> </w:t>
      </w:r>
      <w:r>
        <w:rPr>
          <w:spacing w:val="-4"/>
        </w:rPr>
        <w:t>GUI:</w:t>
      </w:r>
    </w:p>
    <w:p w14:paraId="500CA414">
      <w:pPr>
        <w:pStyle w:val="14"/>
        <w:numPr>
          <w:ilvl w:val="1"/>
          <w:numId w:val="12"/>
        </w:numPr>
        <w:tabs>
          <w:tab w:val="left" w:pos="1310"/>
        </w:tabs>
        <w:spacing w:before="0" w:after="0" w:line="240" w:lineRule="auto"/>
        <w:ind w:left="1310" w:right="831" w:hanging="360"/>
        <w:jc w:val="left"/>
        <w:rPr>
          <w:sz w:val="24"/>
        </w:rPr>
      </w:pPr>
      <w:r>
        <w:rPr>
          <w:sz w:val="24"/>
        </w:rPr>
        <w:t>Implement</w:t>
      </w:r>
      <w:r>
        <w:rPr>
          <w:spacing w:val="-4"/>
          <w:sz w:val="24"/>
        </w:rPr>
        <w:t xml:space="preserve"> </w:t>
      </w:r>
      <w:r>
        <w:rPr>
          <w:sz w:val="24"/>
        </w:rPr>
        <w:t>interactive</w:t>
      </w:r>
      <w:r>
        <w:rPr>
          <w:spacing w:val="-4"/>
          <w:sz w:val="24"/>
        </w:rPr>
        <w:t xml:space="preserve"> </w:t>
      </w:r>
      <w:r>
        <w:rPr>
          <w:sz w:val="24"/>
        </w:rPr>
        <w:t>elements</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website's</w:t>
      </w:r>
      <w:r>
        <w:rPr>
          <w:spacing w:val="-4"/>
          <w:sz w:val="24"/>
        </w:rPr>
        <w:t xml:space="preserve"> </w:t>
      </w:r>
      <w:r>
        <w:rPr>
          <w:sz w:val="24"/>
        </w:rPr>
        <w:t>design</w:t>
      </w:r>
      <w:r>
        <w:rPr>
          <w:spacing w:val="-4"/>
          <w:sz w:val="24"/>
        </w:rPr>
        <w:t xml:space="preserve"> </w:t>
      </w:r>
      <w:r>
        <w:rPr>
          <w:sz w:val="24"/>
        </w:rPr>
        <w:t>to</w:t>
      </w:r>
      <w:r>
        <w:rPr>
          <w:spacing w:val="-4"/>
          <w:sz w:val="24"/>
        </w:rPr>
        <w:t xml:space="preserve"> </w:t>
      </w:r>
      <w:r>
        <w:rPr>
          <w:sz w:val="24"/>
        </w:rPr>
        <w:t>maintain</w:t>
      </w:r>
      <w:r>
        <w:rPr>
          <w:spacing w:val="-4"/>
          <w:sz w:val="24"/>
        </w:rPr>
        <w:t xml:space="preserve"> </w:t>
      </w:r>
      <w:r>
        <w:rPr>
          <w:sz w:val="24"/>
        </w:rPr>
        <w:t>user</w:t>
      </w:r>
      <w:r>
        <w:rPr>
          <w:spacing w:val="-4"/>
          <w:sz w:val="24"/>
        </w:rPr>
        <w:t xml:space="preserve"> </w:t>
      </w:r>
      <w:r>
        <w:rPr>
          <w:sz w:val="24"/>
        </w:rPr>
        <w:t xml:space="preserve">engagement and prevent monotony, ensuring a visually appealing and dynamic shopping </w:t>
      </w:r>
      <w:r>
        <w:rPr>
          <w:spacing w:val="-2"/>
          <w:sz w:val="24"/>
        </w:rPr>
        <w:t>environment.</w:t>
      </w:r>
    </w:p>
    <w:p w14:paraId="6B834B1D">
      <w:pPr>
        <w:pStyle w:val="8"/>
      </w:pPr>
    </w:p>
    <w:p w14:paraId="03E02488">
      <w:pPr>
        <w:pStyle w:val="5"/>
        <w:numPr>
          <w:ilvl w:val="0"/>
          <w:numId w:val="12"/>
        </w:numPr>
        <w:tabs>
          <w:tab w:val="left" w:pos="1310"/>
        </w:tabs>
        <w:spacing w:before="0" w:after="0" w:line="240" w:lineRule="auto"/>
        <w:ind w:left="1310" w:right="0" w:hanging="720"/>
        <w:jc w:val="left"/>
      </w:pPr>
      <w:r>
        <w:t>Reliability</w:t>
      </w:r>
      <w:r>
        <w:rPr>
          <w:spacing w:val="-4"/>
        </w:rPr>
        <w:t xml:space="preserve"> </w:t>
      </w:r>
      <w:r>
        <w:t>and</w:t>
      </w:r>
      <w:r>
        <w:rPr>
          <w:spacing w:val="-2"/>
        </w:rPr>
        <w:t xml:space="preserve"> Speed:</w:t>
      </w:r>
    </w:p>
    <w:p w14:paraId="61AABEB4">
      <w:pPr>
        <w:pStyle w:val="14"/>
        <w:numPr>
          <w:ilvl w:val="1"/>
          <w:numId w:val="12"/>
        </w:numPr>
        <w:tabs>
          <w:tab w:val="left" w:pos="1310"/>
        </w:tabs>
        <w:spacing w:before="0" w:after="0" w:line="240" w:lineRule="auto"/>
        <w:ind w:left="1310" w:right="1654" w:hanging="360"/>
        <w:jc w:val="left"/>
        <w:rPr>
          <w:sz w:val="24"/>
        </w:rPr>
      </w:pPr>
      <w:r>
        <w:rPr>
          <w:sz w:val="24"/>
        </w:rPr>
        <w:t>Ensure</w:t>
      </w:r>
      <w:r>
        <w:rPr>
          <w:spacing w:val="-5"/>
          <w:sz w:val="24"/>
        </w:rPr>
        <w:t xml:space="preserve"> </w:t>
      </w:r>
      <w:r>
        <w:rPr>
          <w:sz w:val="24"/>
        </w:rPr>
        <w:t>the</w:t>
      </w:r>
      <w:r>
        <w:rPr>
          <w:spacing w:val="-4"/>
          <w:sz w:val="24"/>
        </w:rPr>
        <w:t xml:space="preserve"> </w:t>
      </w:r>
      <w:r>
        <w:rPr>
          <w:sz w:val="24"/>
        </w:rPr>
        <w:t>'Umakechoice'</w:t>
      </w:r>
      <w:r>
        <w:rPr>
          <w:spacing w:val="-4"/>
          <w:sz w:val="24"/>
        </w:rPr>
        <w:t xml:space="preserve"> </w:t>
      </w:r>
      <w:r>
        <w:rPr>
          <w:sz w:val="24"/>
        </w:rPr>
        <w:t>system</w:t>
      </w:r>
      <w:r>
        <w:rPr>
          <w:spacing w:val="-4"/>
          <w:sz w:val="24"/>
        </w:rPr>
        <w:t xml:space="preserve"> </w:t>
      </w:r>
      <w:r>
        <w:rPr>
          <w:sz w:val="24"/>
        </w:rPr>
        <w:t>is</w:t>
      </w:r>
      <w:r>
        <w:rPr>
          <w:spacing w:val="-4"/>
          <w:sz w:val="24"/>
        </w:rPr>
        <w:t xml:space="preserve"> </w:t>
      </w:r>
      <w:r>
        <w:rPr>
          <w:sz w:val="24"/>
        </w:rPr>
        <w:t>reliable,</w:t>
      </w:r>
      <w:r>
        <w:rPr>
          <w:spacing w:val="-4"/>
          <w:sz w:val="24"/>
        </w:rPr>
        <w:t xml:space="preserve"> </w:t>
      </w:r>
      <w:r>
        <w:rPr>
          <w:sz w:val="24"/>
        </w:rPr>
        <w:t>fast,</w:t>
      </w:r>
      <w:r>
        <w:rPr>
          <w:spacing w:val="-2"/>
          <w:sz w:val="24"/>
        </w:rPr>
        <w:t xml:space="preserve"> </w:t>
      </w:r>
      <w:r>
        <w:rPr>
          <w:sz w:val="24"/>
        </w:rPr>
        <w:t>and</w:t>
      </w:r>
      <w:r>
        <w:rPr>
          <w:spacing w:val="-4"/>
          <w:sz w:val="24"/>
        </w:rPr>
        <w:t xml:space="preserve"> </w:t>
      </w:r>
      <w:r>
        <w:rPr>
          <w:sz w:val="24"/>
        </w:rPr>
        <w:t>capable</w:t>
      </w:r>
      <w:r>
        <w:rPr>
          <w:spacing w:val="-4"/>
          <w:sz w:val="24"/>
        </w:rPr>
        <w:t xml:space="preserve"> </w:t>
      </w:r>
      <w:r>
        <w:rPr>
          <w:sz w:val="24"/>
        </w:rPr>
        <w:t>of</w:t>
      </w:r>
      <w:r>
        <w:rPr>
          <w:spacing w:val="-6"/>
          <w:sz w:val="24"/>
        </w:rPr>
        <w:t xml:space="preserve"> </w:t>
      </w:r>
      <w:r>
        <w:rPr>
          <w:sz w:val="24"/>
        </w:rPr>
        <w:t>efficiently processing user requests to provide a seamless shopping experience.</w:t>
      </w:r>
    </w:p>
    <w:p w14:paraId="211A525D">
      <w:pPr>
        <w:pStyle w:val="8"/>
        <w:spacing w:before="1"/>
      </w:pPr>
    </w:p>
    <w:p w14:paraId="1039B38F">
      <w:pPr>
        <w:pStyle w:val="5"/>
        <w:numPr>
          <w:ilvl w:val="0"/>
          <w:numId w:val="12"/>
        </w:numPr>
        <w:tabs>
          <w:tab w:val="left" w:pos="1310"/>
        </w:tabs>
        <w:spacing w:before="0" w:after="0" w:line="240" w:lineRule="auto"/>
        <w:ind w:left="1310" w:right="0" w:hanging="720"/>
        <w:jc w:val="left"/>
      </w:pPr>
      <w:r>
        <w:t>Data</w:t>
      </w:r>
      <w:r>
        <w:rPr>
          <w:spacing w:val="-2"/>
        </w:rPr>
        <w:t xml:space="preserve"> Security:</w:t>
      </w:r>
    </w:p>
    <w:p w14:paraId="61C88DA6">
      <w:pPr>
        <w:pStyle w:val="14"/>
        <w:numPr>
          <w:ilvl w:val="1"/>
          <w:numId w:val="12"/>
        </w:numPr>
        <w:tabs>
          <w:tab w:val="left" w:pos="1310"/>
        </w:tabs>
        <w:spacing w:before="0" w:after="0" w:line="240" w:lineRule="auto"/>
        <w:ind w:left="1310" w:right="694" w:hanging="360"/>
        <w:jc w:val="left"/>
        <w:rPr>
          <w:sz w:val="24"/>
        </w:rPr>
      </w:pPr>
      <w:r>
        <w:rPr>
          <w:sz w:val="24"/>
        </w:rPr>
        <w:t>Implement</w:t>
      </w:r>
      <w:r>
        <w:rPr>
          <w:spacing w:val="-2"/>
          <w:sz w:val="24"/>
        </w:rPr>
        <w:t xml:space="preserve"> </w:t>
      </w:r>
      <w:r>
        <w:rPr>
          <w:sz w:val="24"/>
        </w:rPr>
        <w:t>robust</w:t>
      </w:r>
      <w:r>
        <w:rPr>
          <w:spacing w:val="-4"/>
          <w:sz w:val="24"/>
        </w:rPr>
        <w:t xml:space="preserve"> </w:t>
      </w:r>
      <w:r>
        <w:rPr>
          <w:sz w:val="24"/>
        </w:rPr>
        <w:t>data</w:t>
      </w:r>
      <w:r>
        <w:rPr>
          <w:spacing w:val="-4"/>
          <w:sz w:val="24"/>
        </w:rPr>
        <w:t xml:space="preserve"> </w:t>
      </w:r>
      <w:r>
        <w:rPr>
          <w:sz w:val="24"/>
        </w:rPr>
        <w:t>security</w:t>
      </w:r>
      <w:r>
        <w:rPr>
          <w:spacing w:val="-4"/>
          <w:sz w:val="24"/>
        </w:rPr>
        <w:t xml:space="preserve"> </w:t>
      </w:r>
      <w:r>
        <w:rPr>
          <w:sz w:val="24"/>
        </w:rPr>
        <w:t>measures</w:t>
      </w:r>
      <w:r>
        <w:rPr>
          <w:spacing w:val="-4"/>
          <w:sz w:val="24"/>
        </w:rPr>
        <w:t xml:space="preserve"> </w:t>
      </w:r>
      <w:r>
        <w:rPr>
          <w:sz w:val="24"/>
        </w:rPr>
        <w:t>to</w:t>
      </w:r>
      <w:r>
        <w:rPr>
          <w:spacing w:val="-4"/>
          <w:sz w:val="24"/>
        </w:rPr>
        <w:t xml:space="preserve"> </w:t>
      </w:r>
      <w:r>
        <w:rPr>
          <w:sz w:val="24"/>
        </w:rPr>
        <w:t>restrict</w:t>
      </w:r>
      <w:r>
        <w:rPr>
          <w:spacing w:val="-4"/>
          <w:sz w:val="24"/>
        </w:rPr>
        <w:t xml:space="preserve"> </w:t>
      </w:r>
      <w:r>
        <w:rPr>
          <w:sz w:val="24"/>
        </w:rPr>
        <w:t>access</w:t>
      </w:r>
      <w:r>
        <w:rPr>
          <w:spacing w:val="-4"/>
          <w:sz w:val="24"/>
        </w:rPr>
        <w:t xml:space="preserve"> </w:t>
      </w:r>
      <w:r>
        <w:rPr>
          <w:sz w:val="24"/>
        </w:rPr>
        <w:t>to</w:t>
      </w:r>
      <w:r>
        <w:rPr>
          <w:spacing w:val="-4"/>
          <w:sz w:val="24"/>
        </w:rPr>
        <w:t xml:space="preserve"> </w:t>
      </w:r>
      <w:r>
        <w:rPr>
          <w:sz w:val="24"/>
        </w:rPr>
        <w:t>organizational</w:t>
      </w:r>
      <w:r>
        <w:rPr>
          <w:spacing w:val="-2"/>
          <w:sz w:val="24"/>
        </w:rPr>
        <w:t xml:space="preserve"> </w:t>
      </w:r>
      <w:r>
        <w:rPr>
          <w:sz w:val="24"/>
        </w:rPr>
        <w:t>data</w:t>
      </w:r>
      <w:r>
        <w:rPr>
          <w:spacing w:val="-4"/>
          <w:sz w:val="24"/>
        </w:rPr>
        <w:t xml:space="preserve"> </w:t>
      </w:r>
      <w:r>
        <w:rPr>
          <w:sz w:val="24"/>
        </w:rPr>
        <w:t xml:space="preserve">only to authorized personnel involved in transactions, ensuring user information remains </w:t>
      </w:r>
      <w:r>
        <w:rPr>
          <w:spacing w:val="-2"/>
          <w:sz w:val="24"/>
        </w:rPr>
        <w:t>confidential.</w:t>
      </w:r>
    </w:p>
    <w:p w14:paraId="329DD5DC">
      <w:pPr>
        <w:pStyle w:val="8"/>
      </w:pPr>
    </w:p>
    <w:p w14:paraId="563D1116">
      <w:pPr>
        <w:pStyle w:val="5"/>
        <w:numPr>
          <w:ilvl w:val="0"/>
          <w:numId w:val="12"/>
        </w:numPr>
        <w:tabs>
          <w:tab w:val="left" w:pos="1310"/>
        </w:tabs>
        <w:spacing w:before="0" w:after="0" w:line="240" w:lineRule="auto"/>
        <w:ind w:left="1310" w:right="0" w:hanging="720"/>
        <w:jc w:val="left"/>
      </w:pPr>
      <w:r>
        <w:rPr>
          <w:spacing w:val="-2"/>
        </w:rPr>
        <w:t>Confidentiality:</w:t>
      </w:r>
    </w:p>
    <w:p w14:paraId="1675C909">
      <w:pPr>
        <w:pStyle w:val="14"/>
        <w:numPr>
          <w:ilvl w:val="1"/>
          <w:numId w:val="12"/>
        </w:numPr>
        <w:tabs>
          <w:tab w:val="left" w:pos="1310"/>
        </w:tabs>
        <w:spacing w:before="0" w:after="0" w:line="240" w:lineRule="auto"/>
        <w:ind w:left="1310" w:right="839" w:hanging="360"/>
        <w:jc w:val="left"/>
        <w:rPr>
          <w:sz w:val="24"/>
        </w:rPr>
      </w:pPr>
      <w:r>
        <w:rPr>
          <w:sz w:val="24"/>
        </w:rPr>
        <w:t>Uphold</w:t>
      </w:r>
      <w:r>
        <w:rPr>
          <w:spacing w:val="-4"/>
          <w:sz w:val="24"/>
        </w:rPr>
        <w:t xml:space="preserve"> </w:t>
      </w:r>
      <w:r>
        <w:rPr>
          <w:sz w:val="24"/>
        </w:rPr>
        <w:t>user</w:t>
      </w:r>
      <w:r>
        <w:rPr>
          <w:spacing w:val="-4"/>
          <w:sz w:val="24"/>
        </w:rPr>
        <w:t xml:space="preserve"> </w:t>
      </w:r>
      <w:r>
        <w:rPr>
          <w:sz w:val="24"/>
        </w:rPr>
        <w:t>confidentiality</w:t>
      </w:r>
      <w:r>
        <w:rPr>
          <w:spacing w:val="-4"/>
          <w:sz w:val="24"/>
        </w:rPr>
        <w:t xml:space="preserve"> </w:t>
      </w:r>
      <w:r>
        <w:rPr>
          <w:sz w:val="24"/>
        </w:rPr>
        <w:t>by</w:t>
      </w:r>
      <w:r>
        <w:rPr>
          <w:spacing w:val="-4"/>
          <w:sz w:val="24"/>
        </w:rPr>
        <w:t xml:space="preserve"> </w:t>
      </w:r>
      <w:r>
        <w:rPr>
          <w:sz w:val="24"/>
        </w:rPr>
        <w:t>allowing</w:t>
      </w:r>
      <w:r>
        <w:rPr>
          <w:spacing w:val="-4"/>
          <w:sz w:val="24"/>
        </w:rPr>
        <w:t xml:space="preserve"> </w:t>
      </w:r>
      <w:r>
        <w:rPr>
          <w:sz w:val="24"/>
        </w:rPr>
        <w:t>users</w:t>
      </w:r>
      <w:r>
        <w:rPr>
          <w:spacing w:val="-4"/>
          <w:sz w:val="24"/>
        </w:rPr>
        <w:t xml:space="preserve"> </w:t>
      </w:r>
      <w:r>
        <w:rPr>
          <w:sz w:val="24"/>
        </w:rPr>
        <w:t>full</w:t>
      </w:r>
      <w:r>
        <w:rPr>
          <w:spacing w:val="-4"/>
          <w:sz w:val="24"/>
        </w:rPr>
        <w:t xml:space="preserve"> </w:t>
      </w:r>
      <w:r>
        <w:rPr>
          <w:sz w:val="24"/>
        </w:rPr>
        <w:t>control</w:t>
      </w:r>
      <w:r>
        <w:rPr>
          <w:spacing w:val="-4"/>
          <w:sz w:val="24"/>
        </w:rPr>
        <w:t xml:space="preserve"> </w:t>
      </w:r>
      <w:r>
        <w:rPr>
          <w:sz w:val="24"/>
        </w:rPr>
        <w:t>over</w:t>
      </w:r>
      <w:r>
        <w:rPr>
          <w:spacing w:val="-4"/>
          <w:sz w:val="24"/>
        </w:rPr>
        <w:t xml:space="preserve"> </w:t>
      </w:r>
      <w:r>
        <w:rPr>
          <w:sz w:val="24"/>
        </w:rPr>
        <w:t>the</w:t>
      </w:r>
      <w:r>
        <w:rPr>
          <w:spacing w:val="-6"/>
          <w:sz w:val="24"/>
        </w:rPr>
        <w:t xml:space="preserve"> </w:t>
      </w:r>
      <w:r>
        <w:rPr>
          <w:sz w:val="24"/>
        </w:rPr>
        <w:t>modification</w:t>
      </w:r>
      <w:r>
        <w:rPr>
          <w:spacing w:val="-4"/>
          <w:sz w:val="24"/>
        </w:rPr>
        <w:t xml:space="preserve"> </w:t>
      </w:r>
      <w:r>
        <w:rPr>
          <w:sz w:val="24"/>
        </w:rPr>
        <w:t>and access of their provided data, ensuring privacy and consent.</w:t>
      </w:r>
    </w:p>
    <w:p w14:paraId="15E27EED">
      <w:pPr>
        <w:pStyle w:val="8"/>
      </w:pPr>
    </w:p>
    <w:p w14:paraId="6F89C3DC">
      <w:pPr>
        <w:pStyle w:val="5"/>
        <w:numPr>
          <w:ilvl w:val="0"/>
          <w:numId w:val="12"/>
        </w:numPr>
        <w:tabs>
          <w:tab w:val="left" w:pos="1310"/>
        </w:tabs>
        <w:spacing w:before="0" w:after="0" w:line="240" w:lineRule="auto"/>
        <w:ind w:left="1310" w:right="0" w:hanging="720"/>
        <w:jc w:val="left"/>
      </w:pPr>
      <w:r>
        <w:t>Information</w:t>
      </w:r>
      <w:r>
        <w:rPr>
          <w:spacing w:val="-1"/>
        </w:rPr>
        <w:t xml:space="preserve"> </w:t>
      </w:r>
      <w:r>
        <w:rPr>
          <w:spacing w:val="-2"/>
        </w:rPr>
        <w:t>Management:</w:t>
      </w:r>
    </w:p>
    <w:p w14:paraId="5C0A1549">
      <w:pPr>
        <w:pStyle w:val="14"/>
        <w:numPr>
          <w:ilvl w:val="1"/>
          <w:numId w:val="12"/>
        </w:numPr>
        <w:tabs>
          <w:tab w:val="left" w:pos="1310"/>
        </w:tabs>
        <w:spacing w:before="0" w:after="0" w:line="240" w:lineRule="auto"/>
        <w:ind w:left="1310" w:right="724" w:hanging="360"/>
        <w:jc w:val="left"/>
        <w:rPr>
          <w:sz w:val="24"/>
        </w:rPr>
      </w:pPr>
      <w:r>
        <w:rPr>
          <w:sz w:val="24"/>
        </w:rPr>
        <w:t>Establish</w:t>
      </w:r>
      <w:r>
        <w:rPr>
          <w:spacing w:val="-4"/>
          <w:sz w:val="24"/>
        </w:rPr>
        <w:t xml:space="preserve"> </w:t>
      </w:r>
      <w:r>
        <w:rPr>
          <w:sz w:val="24"/>
        </w:rPr>
        <w:t>effective</w:t>
      </w:r>
      <w:r>
        <w:rPr>
          <w:spacing w:val="-5"/>
          <w:sz w:val="24"/>
        </w:rPr>
        <w:t xml:space="preserve"> </w:t>
      </w:r>
      <w:r>
        <w:rPr>
          <w:sz w:val="24"/>
        </w:rPr>
        <w:t>information</w:t>
      </w:r>
      <w:r>
        <w:rPr>
          <w:spacing w:val="-4"/>
          <w:sz w:val="24"/>
        </w:rPr>
        <w:t xml:space="preserve"> </w:t>
      </w:r>
      <w:r>
        <w:rPr>
          <w:sz w:val="24"/>
        </w:rPr>
        <w:t>management</w:t>
      </w:r>
      <w:r>
        <w:rPr>
          <w:spacing w:val="-4"/>
          <w:sz w:val="24"/>
        </w:rPr>
        <w:t xml:space="preserve"> </w:t>
      </w:r>
      <w:r>
        <w:rPr>
          <w:sz w:val="24"/>
        </w:rPr>
        <w:t>protocols</w:t>
      </w:r>
      <w:r>
        <w:rPr>
          <w:spacing w:val="-4"/>
          <w:sz w:val="24"/>
        </w:rPr>
        <w:t xml:space="preserve"> </w:t>
      </w:r>
      <w:r>
        <w:rPr>
          <w:sz w:val="24"/>
        </w:rPr>
        <w:t>to</w:t>
      </w:r>
      <w:r>
        <w:rPr>
          <w:spacing w:val="-4"/>
          <w:sz w:val="24"/>
        </w:rPr>
        <w:t xml:space="preserve"> </w:t>
      </w:r>
      <w:r>
        <w:rPr>
          <w:sz w:val="24"/>
        </w:rPr>
        <w:t>ensure</w:t>
      </w:r>
      <w:r>
        <w:rPr>
          <w:spacing w:val="-6"/>
          <w:sz w:val="24"/>
        </w:rPr>
        <w:t xml:space="preserve"> </w:t>
      </w:r>
      <w:r>
        <w:rPr>
          <w:sz w:val="24"/>
        </w:rPr>
        <w:t>the</w:t>
      </w:r>
      <w:r>
        <w:rPr>
          <w:spacing w:val="-4"/>
          <w:sz w:val="24"/>
        </w:rPr>
        <w:t xml:space="preserve"> </w:t>
      </w:r>
      <w:r>
        <w:rPr>
          <w:sz w:val="24"/>
        </w:rPr>
        <w:t>smooth</w:t>
      </w:r>
      <w:r>
        <w:rPr>
          <w:spacing w:val="-4"/>
          <w:sz w:val="24"/>
        </w:rPr>
        <w:t xml:space="preserve"> </w:t>
      </w:r>
      <w:r>
        <w:rPr>
          <w:sz w:val="24"/>
        </w:rPr>
        <w:t>flow</w:t>
      </w:r>
      <w:r>
        <w:rPr>
          <w:spacing w:val="-5"/>
          <w:sz w:val="24"/>
        </w:rPr>
        <w:t xml:space="preserve"> </w:t>
      </w:r>
      <w:r>
        <w:rPr>
          <w:sz w:val="24"/>
        </w:rPr>
        <w:t>and accuracy of data throughout the 'Umakechoice' platform.</w:t>
      </w:r>
    </w:p>
    <w:p w14:paraId="1BB5CCBD">
      <w:pPr>
        <w:pStyle w:val="8"/>
        <w:spacing w:before="1"/>
      </w:pPr>
    </w:p>
    <w:p w14:paraId="4DB932B7">
      <w:pPr>
        <w:pStyle w:val="5"/>
        <w:numPr>
          <w:ilvl w:val="0"/>
          <w:numId w:val="12"/>
        </w:numPr>
        <w:tabs>
          <w:tab w:val="left" w:pos="1310"/>
        </w:tabs>
        <w:spacing w:before="0" w:after="0" w:line="240" w:lineRule="auto"/>
        <w:ind w:left="1310" w:right="0" w:hanging="720"/>
        <w:jc w:val="left"/>
      </w:pPr>
      <w:r>
        <w:t>Effective</w:t>
      </w:r>
      <w:r>
        <w:rPr>
          <w:spacing w:val="-4"/>
        </w:rPr>
        <w:t xml:space="preserve"> </w:t>
      </w:r>
      <w:r>
        <w:rPr>
          <w:spacing w:val="-2"/>
        </w:rPr>
        <w:t>Presentation:</w:t>
      </w:r>
    </w:p>
    <w:p w14:paraId="7AE950F7">
      <w:pPr>
        <w:pStyle w:val="14"/>
        <w:numPr>
          <w:ilvl w:val="1"/>
          <w:numId w:val="12"/>
        </w:numPr>
        <w:tabs>
          <w:tab w:val="left" w:pos="1310"/>
        </w:tabs>
        <w:spacing w:before="0" w:after="0" w:line="240" w:lineRule="auto"/>
        <w:ind w:left="1310" w:right="1056" w:hanging="360"/>
        <w:jc w:val="left"/>
        <w:rPr>
          <w:sz w:val="24"/>
        </w:rPr>
      </w:pPr>
      <w:r>
        <w:rPr>
          <w:sz w:val="24"/>
        </w:rPr>
        <w:t>Present</w:t>
      </w:r>
      <w:r>
        <w:rPr>
          <w:spacing w:val="-4"/>
          <w:sz w:val="24"/>
        </w:rPr>
        <w:t xml:space="preserve"> </w:t>
      </w:r>
      <w:r>
        <w:rPr>
          <w:sz w:val="24"/>
        </w:rPr>
        <w:t>content</w:t>
      </w:r>
      <w:r>
        <w:rPr>
          <w:spacing w:val="-4"/>
          <w:sz w:val="24"/>
        </w:rPr>
        <w:t xml:space="preserve"> </w:t>
      </w:r>
      <w:r>
        <w:rPr>
          <w:sz w:val="24"/>
        </w:rPr>
        <w:t>in</w:t>
      </w:r>
      <w:r>
        <w:rPr>
          <w:spacing w:val="-4"/>
          <w:sz w:val="24"/>
        </w:rPr>
        <w:t xml:space="preserve"> </w:t>
      </w:r>
      <w:r>
        <w:rPr>
          <w:sz w:val="24"/>
        </w:rPr>
        <w:t>a</w:t>
      </w:r>
      <w:r>
        <w:rPr>
          <w:spacing w:val="-5"/>
          <w:sz w:val="24"/>
        </w:rPr>
        <w:t xml:space="preserve"> </w:t>
      </w:r>
      <w:r>
        <w:rPr>
          <w:sz w:val="24"/>
        </w:rPr>
        <w:t>self-explanatory</w:t>
      </w:r>
      <w:r>
        <w:rPr>
          <w:spacing w:val="-4"/>
          <w:sz w:val="24"/>
        </w:rPr>
        <w:t xml:space="preserve"> </w:t>
      </w:r>
      <w:r>
        <w:rPr>
          <w:sz w:val="24"/>
        </w:rPr>
        <w:t>manner,</w:t>
      </w:r>
      <w:r>
        <w:rPr>
          <w:spacing w:val="-4"/>
          <w:sz w:val="24"/>
        </w:rPr>
        <w:t xml:space="preserve"> </w:t>
      </w:r>
      <w:r>
        <w:rPr>
          <w:sz w:val="24"/>
        </w:rPr>
        <w:t>ensuring</w:t>
      </w:r>
      <w:r>
        <w:rPr>
          <w:spacing w:val="-4"/>
          <w:sz w:val="24"/>
        </w:rPr>
        <w:t xml:space="preserve"> </w:t>
      </w:r>
      <w:r>
        <w:rPr>
          <w:sz w:val="24"/>
        </w:rPr>
        <w:t>users</w:t>
      </w:r>
      <w:r>
        <w:rPr>
          <w:spacing w:val="-4"/>
          <w:sz w:val="24"/>
        </w:rPr>
        <w:t xml:space="preserve"> </w:t>
      </w:r>
      <w:r>
        <w:rPr>
          <w:sz w:val="24"/>
        </w:rPr>
        <w:t>are</w:t>
      </w:r>
      <w:r>
        <w:rPr>
          <w:spacing w:val="-5"/>
          <w:sz w:val="24"/>
        </w:rPr>
        <w:t xml:space="preserve"> </w:t>
      </w:r>
      <w:r>
        <w:rPr>
          <w:sz w:val="24"/>
        </w:rPr>
        <w:t>satisfied</w:t>
      </w:r>
      <w:r>
        <w:rPr>
          <w:spacing w:val="-2"/>
          <w:sz w:val="24"/>
        </w:rPr>
        <w:t xml:space="preserve"> </w:t>
      </w:r>
      <w:r>
        <w:rPr>
          <w:sz w:val="24"/>
        </w:rPr>
        <w:t>with</w:t>
      </w:r>
      <w:r>
        <w:rPr>
          <w:spacing w:val="-4"/>
          <w:sz w:val="24"/>
        </w:rPr>
        <w:t xml:space="preserve"> </w:t>
      </w:r>
      <w:r>
        <w:rPr>
          <w:sz w:val="24"/>
        </w:rPr>
        <w:t>the displayed information and can easily navigate through product details.</w:t>
      </w:r>
    </w:p>
    <w:p w14:paraId="120C4310">
      <w:pPr>
        <w:pStyle w:val="8"/>
      </w:pPr>
    </w:p>
    <w:p w14:paraId="3AD0E4A8">
      <w:pPr>
        <w:pStyle w:val="5"/>
        <w:numPr>
          <w:ilvl w:val="0"/>
          <w:numId w:val="12"/>
        </w:numPr>
        <w:tabs>
          <w:tab w:val="left" w:pos="1310"/>
        </w:tabs>
        <w:spacing w:before="0" w:after="0" w:line="240" w:lineRule="auto"/>
        <w:ind w:left="1310" w:right="0" w:hanging="720"/>
        <w:jc w:val="left"/>
      </w:pPr>
      <w:r>
        <w:t>Platform</w:t>
      </w:r>
      <w:r>
        <w:rPr>
          <w:spacing w:val="-2"/>
        </w:rPr>
        <w:t xml:space="preserve"> Compatibility:</w:t>
      </w:r>
    </w:p>
    <w:p w14:paraId="58BCF8C9">
      <w:pPr>
        <w:pStyle w:val="14"/>
        <w:numPr>
          <w:ilvl w:val="1"/>
          <w:numId w:val="12"/>
        </w:numPr>
        <w:tabs>
          <w:tab w:val="left" w:pos="1310"/>
        </w:tabs>
        <w:spacing w:before="0" w:after="0" w:line="240" w:lineRule="auto"/>
        <w:ind w:left="1310" w:right="787" w:hanging="360"/>
        <w:jc w:val="left"/>
        <w:rPr>
          <w:sz w:val="24"/>
        </w:rPr>
      </w:pPr>
      <w:r>
        <w:rPr>
          <w:sz w:val="24"/>
        </w:rPr>
        <w:t>Specify compatibility for the 'Umakechoice' website, indicating whether it will be developed</w:t>
      </w:r>
      <w:r>
        <w:rPr>
          <w:spacing w:val="-4"/>
          <w:sz w:val="24"/>
        </w:rPr>
        <w:t xml:space="preserve"> </w:t>
      </w:r>
      <w:r>
        <w:rPr>
          <w:sz w:val="24"/>
        </w:rPr>
        <w:t>for</w:t>
      </w:r>
      <w:r>
        <w:rPr>
          <w:spacing w:val="-4"/>
          <w:sz w:val="24"/>
        </w:rPr>
        <w:t xml:space="preserve"> </w:t>
      </w:r>
      <w:r>
        <w:rPr>
          <w:sz w:val="24"/>
        </w:rPr>
        <w:t>iOS,</w:t>
      </w:r>
      <w:r>
        <w:rPr>
          <w:spacing w:val="-4"/>
          <w:sz w:val="24"/>
        </w:rPr>
        <w:t xml:space="preserve"> </w:t>
      </w:r>
      <w:r>
        <w:rPr>
          <w:sz w:val="24"/>
        </w:rPr>
        <w:t>Android,</w:t>
      </w:r>
      <w:r>
        <w:rPr>
          <w:spacing w:val="-4"/>
          <w:sz w:val="24"/>
        </w:rPr>
        <w:t xml:space="preserve"> </w:t>
      </w:r>
      <w:r>
        <w:rPr>
          <w:sz w:val="24"/>
        </w:rPr>
        <w:t>or</w:t>
      </w:r>
      <w:r>
        <w:rPr>
          <w:spacing w:val="-4"/>
          <w:sz w:val="24"/>
        </w:rPr>
        <w:t xml:space="preserve"> </w:t>
      </w:r>
      <w:r>
        <w:rPr>
          <w:sz w:val="24"/>
        </w:rPr>
        <w:t>both,</w:t>
      </w:r>
      <w:r>
        <w:rPr>
          <w:spacing w:val="-4"/>
          <w:sz w:val="24"/>
        </w:rPr>
        <w:t xml:space="preserve"> </w:t>
      </w:r>
      <w:r>
        <w:rPr>
          <w:sz w:val="24"/>
        </w:rPr>
        <w:t>to</w:t>
      </w:r>
      <w:r>
        <w:rPr>
          <w:spacing w:val="-4"/>
          <w:sz w:val="24"/>
        </w:rPr>
        <w:t xml:space="preserve"> </w:t>
      </w:r>
      <w:r>
        <w:rPr>
          <w:sz w:val="24"/>
        </w:rPr>
        <w:t>ensure</w:t>
      </w:r>
      <w:r>
        <w:rPr>
          <w:spacing w:val="-6"/>
          <w:sz w:val="24"/>
        </w:rPr>
        <w:t xml:space="preserve"> </w:t>
      </w:r>
      <w:r>
        <w:rPr>
          <w:sz w:val="24"/>
        </w:rPr>
        <w:t>accessibility</w:t>
      </w:r>
      <w:r>
        <w:rPr>
          <w:spacing w:val="-4"/>
          <w:sz w:val="24"/>
        </w:rPr>
        <w:t xml:space="preserve"> </w:t>
      </w:r>
      <w:r>
        <w:rPr>
          <w:sz w:val="24"/>
        </w:rPr>
        <w:t>across</w:t>
      </w:r>
      <w:r>
        <w:rPr>
          <w:spacing w:val="-4"/>
          <w:sz w:val="24"/>
        </w:rPr>
        <w:t xml:space="preserve"> </w:t>
      </w:r>
      <w:r>
        <w:rPr>
          <w:sz w:val="24"/>
        </w:rPr>
        <w:t>different</w:t>
      </w:r>
      <w:r>
        <w:rPr>
          <w:spacing w:val="-4"/>
          <w:sz w:val="24"/>
        </w:rPr>
        <w:t xml:space="preserve"> </w:t>
      </w:r>
      <w:r>
        <w:rPr>
          <w:sz w:val="24"/>
        </w:rPr>
        <w:t>devices.</w:t>
      </w:r>
    </w:p>
    <w:p w14:paraId="5E0B4E38">
      <w:pPr>
        <w:pStyle w:val="8"/>
      </w:pPr>
    </w:p>
    <w:p w14:paraId="7997BA8A">
      <w:pPr>
        <w:pStyle w:val="5"/>
        <w:numPr>
          <w:ilvl w:val="0"/>
          <w:numId w:val="12"/>
        </w:numPr>
        <w:tabs>
          <w:tab w:val="left" w:pos="1310"/>
        </w:tabs>
        <w:spacing w:before="0" w:after="0" w:line="240" w:lineRule="auto"/>
        <w:ind w:left="1310" w:right="0" w:hanging="720"/>
        <w:jc w:val="left"/>
      </w:pPr>
      <w:r>
        <w:t>Budget</w:t>
      </w:r>
      <w:r>
        <w:rPr>
          <w:spacing w:val="-1"/>
        </w:rPr>
        <w:t xml:space="preserve"> </w:t>
      </w:r>
      <w:r>
        <w:t>and</w:t>
      </w:r>
      <w:r>
        <w:rPr>
          <w:spacing w:val="-1"/>
        </w:rPr>
        <w:t xml:space="preserve"> </w:t>
      </w:r>
      <w:r>
        <w:t>Time</w:t>
      </w:r>
      <w:r>
        <w:rPr>
          <w:spacing w:val="-1"/>
        </w:rPr>
        <w:t xml:space="preserve"> </w:t>
      </w:r>
      <w:r>
        <w:rPr>
          <w:spacing w:val="-2"/>
        </w:rPr>
        <w:t>Constraints:</w:t>
      </w:r>
    </w:p>
    <w:p w14:paraId="57BD92A1">
      <w:pPr>
        <w:pStyle w:val="14"/>
        <w:numPr>
          <w:ilvl w:val="1"/>
          <w:numId w:val="12"/>
        </w:numPr>
        <w:tabs>
          <w:tab w:val="left" w:pos="1310"/>
        </w:tabs>
        <w:spacing w:before="0" w:after="0" w:line="240" w:lineRule="auto"/>
        <w:ind w:left="1310" w:right="1047" w:hanging="360"/>
        <w:jc w:val="left"/>
        <w:rPr>
          <w:sz w:val="24"/>
        </w:rPr>
      </w:pPr>
      <w:r>
        <w:rPr>
          <w:sz w:val="24"/>
        </w:rPr>
        <w:t>Provide</w:t>
      </w:r>
      <w:r>
        <w:rPr>
          <w:spacing w:val="-6"/>
          <w:sz w:val="24"/>
        </w:rPr>
        <w:t xml:space="preserve"> </w:t>
      </w:r>
      <w:r>
        <w:rPr>
          <w:sz w:val="24"/>
        </w:rPr>
        <w:t>clear</w:t>
      </w:r>
      <w:r>
        <w:rPr>
          <w:spacing w:val="-5"/>
          <w:sz w:val="24"/>
        </w:rPr>
        <w:t xml:space="preserve"> </w:t>
      </w:r>
      <w:r>
        <w:rPr>
          <w:sz w:val="24"/>
        </w:rPr>
        <w:t>details</w:t>
      </w:r>
      <w:r>
        <w:rPr>
          <w:spacing w:val="-5"/>
          <w:sz w:val="24"/>
        </w:rPr>
        <w:t xml:space="preserve"> </w:t>
      </w:r>
      <w:r>
        <w:rPr>
          <w:sz w:val="24"/>
        </w:rPr>
        <w:t>on</w:t>
      </w:r>
      <w:r>
        <w:rPr>
          <w:spacing w:val="-5"/>
          <w:sz w:val="24"/>
        </w:rPr>
        <w:t xml:space="preserve"> </w:t>
      </w:r>
      <w:r>
        <w:rPr>
          <w:sz w:val="24"/>
        </w:rPr>
        <w:t>budget</w:t>
      </w:r>
      <w:r>
        <w:rPr>
          <w:spacing w:val="-5"/>
          <w:sz w:val="24"/>
        </w:rPr>
        <w:t xml:space="preserve"> </w:t>
      </w:r>
      <w:r>
        <w:rPr>
          <w:sz w:val="24"/>
        </w:rPr>
        <w:t>limitations</w:t>
      </w:r>
      <w:r>
        <w:rPr>
          <w:spacing w:val="-5"/>
          <w:sz w:val="24"/>
        </w:rPr>
        <w:t xml:space="preserve"> </w:t>
      </w:r>
      <w:r>
        <w:rPr>
          <w:sz w:val="24"/>
        </w:rPr>
        <w:t>and</w:t>
      </w:r>
      <w:r>
        <w:rPr>
          <w:spacing w:val="-5"/>
          <w:sz w:val="24"/>
        </w:rPr>
        <w:t xml:space="preserve"> </w:t>
      </w:r>
      <w:r>
        <w:rPr>
          <w:sz w:val="24"/>
        </w:rPr>
        <w:t>development</w:t>
      </w:r>
      <w:r>
        <w:rPr>
          <w:spacing w:val="-5"/>
          <w:sz w:val="24"/>
        </w:rPr>
        <w:t xml:space="preserve"> </w:t>
      </w:r>
      <w:r>
        <w:rPr>
          <w:sz w:val="24"/>
        </w:rPr>
        <w:t>timeframes,</w:t>
      </w:r>
      <w:r>
        <w:rPr>
          <w:spacing w:val="-5"/>
          <w:sz w:val="24"/>
        </w:rPr>
        <w:t xml:space="preserve"> </w:t>
      </w:r>
      <w:r>
        <w:rPr>
          <w:sz w:val="24"/>
        </w:rPr>
        <w:t>ensuring efficient planning and resource allocation.</w:t>
      </w:r>
    </w:p>
    <w:p w14:paraId="73E82C86">
      <w:pPr>
        <w:pStyle w:val="8"/>
      </w:pPr>
    </w:p>
    <w:p w14:paraId="6E1BCEB1">
      <w:pPr>
        <w:pStyle w:val="5"/>
        <w:numPr>
          <w:ilvl w:val="0"/>
          <w:numId w:val="12"/>
        </w:numPr>
        <w:tabs>
          <w:tab w:val="left" w:pos="1310"/>
        </w:tabs>
        <w:spacing w:before="0" w:after="0" w:line="240" w:lineRule="auto"/>
        <w:ind w:left="1310" w:right="0" w:hanging="720"/>
        <w:jc w:val="left"/>
      </w:pPr>
      <w:r>
        <w:t>Compliance</w:t>
      </w:r>
      <w:r>
        <w:rPr>
          <w:spacing w:val="-3"/>
        </w:rPr>
        <w:t xml:space="preserve"> </w:t>
      </w:r>
      <w:r>
        <w:t>and</w:t>
      </w:r>
      <w:r>
        <w:rPr>
          <w:spacing w:val="-2"/>
        </w:rPr>
        <w:t xml:space="preserve"> Testing:</w:t>
      </w:r>
    </w:p>
    <w:p w14:paraId="202F01D1">
      <w:pPr>
        <w:pStyle w:val="14"/>
        <w:numPr>
          <w:ilvl w:val="1"/>
          <w:numId w:val="12"/>
        </w:numPr>
        <w:tabs>
          <w:tab w:val="left" w:pos="1310"/>
        </w:tabs>
        <w:spacing w:before="1" w:after="0" w:line="240" w:lineRule="auto"/>
        <w:ind w:left="1310" w:right="1014" w:hanging="360"/>
        <w:jc w:val="left"/>
        <w:rPr>
          <w:sz w:val="24"/>
        </w:rPr>
      </w:pPr>
      <w:r>
        <w:rPr>
          <w:sz w:val="24"/>
        </w:rPr>
        <w:t>Specify</w:t>
      </w:r>
      <w:r>
        <w:rPr>
          <w:spacing w:val="-4"/>
          <w:sz w:val="24"/>
        </w:rPr>
        <w:t xml:space="preserve"> </w:t>
      </w:r>
      <w:r>
        <w:rPr>
          <w:sz w:val="24"/>
        </w:rPr>
        <w:t>testing</w:t>
      </w:r>
      <w:r>
        <w:rPr>
          <w:spacing w:val="-4"/>
          <w:sz w:val="24"/>
        </w:rPr>
        <w:t xml:space="preserve"> </w:t>
      </w:r>
      <w:r>
        <w:rPr>
          <w:sz w:val="24"/>
        </w:rPr>
        <w:t>procedures</w:t>
      </w:r>
      <w:r>
        <w:rPr>
          <w:spacing w:val="-4"/>
          <w:sz w:val="24"/>
        </w:rPr>
        <w:t xml:space="preserve"> </w:t>
      </w:r>
      <w:r>
        <w:rPr>
          <w:sz w:val="24"/>
        </w:rPr>
        <w:t>and</w:t>
      </w:r>
      <w:r>
        <w:rPr>
          <w:spacing w:val="-4"/>
          <w:sz w:val="24"/>
        </w:rPr>
        <w:t xml:space="preserve"> </w:t>
      </w:r>
      <w:r>
        <w:rPr>
          <w:sz w:val="24"/>
        </w:rPr>
        <w:t>criteria</w:t>
      </w:r>
      <w:r>
        <w:rPr>
          <w:spacing w:val="-6"/>
          <w:sz w:val="24"/>
        </w:rPr>
        <w:t xml:space="preserve"> </w:t>
      </w:r>
      <w:r>
        <w:rPr>
          <w:sz w:val="24"/>
        </w:rPr>
        <w:t>to</w:t>
      </w:r>
      <w:r>
        <w:rPr>
          <w:spacing w:val="-4"/>
          <w:sz w:val="24"/>
        </w:rPr>
        <w:t xml:space="preserve"> </w:t>
      </w:r>
      <w:r>
        <w:rPr>
          <w:sz w:val="24"/>
        </w:rPr>
        <w:t>validate</w:t>
      </w:r>
      <w:r>
        <w:rPr>
          <w:spacing w:val="-4"/>
          <w:sz w:val="24"/>
        </w:rPr>
        <w:t xml:space="preserve"> </w:t>
      </w:r>
      <w:r>
        <w:rPr>
          <w:sz w:val="24"/>
        </w:rPr>
        <w:t>that</w:t>
      </w:r>
      <w:r>
        <w:rPr>
          <w:spacing w:val="-4"/>
          <w:sz w:val="24"/>
        </w:rPr>
        <w:t xml:space="preserve"> </w:t>
      </w:r>
      <w:r>
        <w:rPr>
          <w:sz w:val="24"/>
        </w:rPr>
        <w:t>the</w:t>
      </w:r>
      <w:r>
        <w:rPr>
          <w:spacing w:val="-5"/>
          <w:sz w:val="24"/>
        </w:rPr>
        <w:t xml:space="preserve"> </w:t>
      </w:r>
      <w:r>
        <w:rPr>
          <w:sz w:val="24"/>
        </w:rPr>
        <w:t>'Umakechoice'</w:t>
      </w:r>
      <w:r>
        <w:rPr>
          <w:spacing w:val="-4"/>
          <w:sz w:val="24"/>
        </w:rPr>
        <w:t xml:space="preserve"> </w:t>
      </w:r>
      <w:r>
        <w:rPr>
          <w:sz w:val="24"/>
        </w:rPr>
        <w:t>platform complies with relevant data protection and privacy regulations.</w:t>
      </w:r>
    </w:p>
    <w:p w14:paraId="04393340">
      <w:pPr>
        <w:pStyle w:val="5"/>
        <w:numPr>
          <w:ilvl w:val="0"/>
          <w:numId w:val="12"/>
        </w:numPr>
        <w:tabs>
          <w:tab w:val="left" w:pos="1310"/>
        </w:tabs>
        <w:spacing w:before="276" w:after="0" w:line="240" w:lineRule="auto"/>
        <w:ind w:left="1310" w:right="0" w:hanging="720"/>
        <w:jc w:val="left"/>
      </w:pPr>
      <w:r>
        <w:t>Search</w:t>
      </w:r>
      <w:r>
        <w:rPr>
          <w:spacing w:val="-3"/>
        </w:rPr>
        <w:t xml:space="preserve"> </w:t>
      </w:r>
      <w:r>
        <w:rPr>
          <w:spacing w:val="-2"/>
        </w:rPr>
        <w:t>Functionality:</w:t>
      </w:r>
    </w:p>
    <w:p w14:paraId="7E17C7AC">
      <w:pPr>
        <w:pStyle w:val="14"/>
        <w:numPr>
          <w:ilvl w:val="1"/>
          <w:numId w:val="12"/>
        </w:numPr>
        <w:tabs>
          <w:tab w:val="left" w:pos="1310"/>
        </w:tabs>
        <w:spacing w:before="0" w:after="0" w:line="240" w:lineRule="auto"/>
        <w:ind w:left="1310" w:right="1113" w:hanging="360"/>
        <w:jc w:val="left"/>
        <w:rPr>
          <w:sz w:val="24"/>
        </w:rPr>
      </w:pPr>
      <w:r>
        <w:rPr>
          <w:sz w:val="24"/>
        </w:rPr>
        <w:t>Allow</w:t>
      </w:r>
      <w:r>
        <w:rPr>
          <w:spacing w:val="-4"/>
          <w:sz w:val="24"/>
        </w:rPr>
        <w:t xml:space="preserve"> </w:t>
      </w:r>
      <w:r>
        <w:rPr>
          <w:sz w:val="24"/>
        </w:rPr>
        <w:t>users</w:t>
      </w:r>
      <w:r>
        <w:rPr>
          <w:spacing w:val="-4"/>
          <w:sz w:val="24"/>
        </w:rPr>
        <w:t xml:space="preserve"> </w:t>
      </w:r>
      <w:r>
        <w:rPr>
          <w:sz w:val="24"/>
        </w:rPr>
        <w:t>to</w:t>
      </w:r>
      <w:r>
        <w:rPr>
          <w:spacing w:val="-4"/>
          <w:sz w:val="24"/>
        </w:rPr>
        <w:t xml:space="preserve"> </w:t>
      </w:r>
      <w:r>
        <w:rPr>
          <w:sz w:val="24"/>
        </w:rPr>
        <w:t>efficiently</w:t>
      </w:r>
      <w:r>
        <w:rPr>
          <w:spacing w:val="-4"/>
          <w:sz w:val="24"/>
        </w:rPr>
        <w:t xml:space="preserve"> </w:t>
      </w:r>
      <w:r>
        <w:rPr>
          <w:sz w:val="24"/>
        </w:rPr>
        <w:t>search</w:t>
      </w:r>
      <w:r>
        <w:rPr>
          <w:spacing w:val="-2"/>
          <w:sz w:val="24"/>
        </w:rPr>
        <w:t xml:space="preserve"> </w:t>
      </w:r>
      <w:r>
        <w:rPr>
          <w:sz w:val="24"/>
        </w:rPr>
        <w:t>for</w:t>
      </w:r>
      <w:r>
        <w:rPr>
          <w:spacing w:val="-6"/>
          <w:sz w:val="24"/>
        </w:rPr>
        <w:t xml:space="preserve"> </w:t>
      </w:r>
      <w:r>
        <w:rPr>
          <w:sz w:val="24"/>
        </w:rPr>
        <w:t>products</w:t>
      </w:r>
      <w:r>
        <w:rPr>
          <w:spacing w:val="-4"/>
          <w:sz w:val="24"/>
        </w:rPr>
        <w:t xml:space="preserve"> </w:t>
      </w:r>
      <w:r>
        <w:rPr>
          <w:sz w:val="24"/>
        </w:rPr>
        <w:t>within</w:t>
      </w:r>
      <w:r>
        <w:rPr>
          <w:spacing w:val="-4"/>
          <w:sz w:val="24"/>
        </w:rPr>
        <w:t xml:space="preserve"> </w:t>
      </w:r>
      <w:r>
        <w:rPr>
          <w:sz w:val="24"/>
        </w:rPr>
        <w:t>the</w:t>
      </w:r>
      <w:r>
        <w:rPr>
          <w:spacing w:val="-5"/>
          <w:sz w:val="24"/>
        </w:rPr>
        <w:t xml:space="preserve"> </w:t>
      </w:r>
      <w:r>
        <w:rPr>
          <w:sz w:val="24"/>
        </w:rPr>
        <w:t>'Umakechoice'</w:t>
      </w:r>
      <w:r>
        <w:rPr>
          <w:spacing w:val="-4"/>
          <w:sz w:val="24"/>
        </w:rPr>
        <w:t xml:space="preserve"> </w:t>
      </w:r>
      <w:r>
        <w:rPr>
          <w:sz w:val="24"/>
        </w:rPr>
        <w:t>platform, enhancing their ability to find desired items in specific locations.</w:t>
      </w:r>
    </w:p>
    <w:p w14:paraId="4B18522A">
      <w:pPr>
        <w:pStyle w:val="14"/>
        <w:spacing w:after="0" w:line="240" w:lineRule="auto"/>
        <w:jc w:val="left"/>
        <w:rPr>
          <w:sz w:val="24"/>
        </w:rPr>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6DE38D57">
      <w:pPr>
        <w:pStyle w:val="4"/>
        <w:numPr>
          <w:ilvl w:val="1"/>
          <w:numId w:val="11"/>
        </w:numPr>
        <w:tabs>
          <w:tab w:val="left" w:pos="4377"/>
        </w:tabs>
        <w:spacing w:before="61" w:after="0" w:line="240" w:lineRule="auto"/>
        <w:ind w:left="4377" w:right="0" w:hanging="419"/>
        <w:jc w:val="left"/>
      </w:pPr>
      <w:bookmarkStart w:id="7" w:name="_TOC_250005"/>
      <w:bookmarkEnd w:id="7"/>
      <w:r>
        <w:rPr>
          <w:spacing w:val="-2"/>
        </w:rPr>
        <w:t>FLOWCHART</w:t>
      </w:r>
    </w:p>
    <w:p w14:paraId="107C7A21">
      <w:pPr>
        <w:pStyle w:val="8"/>
        <w:spacing w:before="76"/>
        <w:rPr>
          <w:b/>
          <w:sz w:val="20"/>
        </w:rPr>
      </w:pPr>
      <w:r>
        <w:rPr>
          <w:b/>
          <w:sz w:val="20"/>
        </w:rPr>
        <w:drawing>
          <wp:anchor distT="0" distB="0" distL="0" distR="0" simplePos="0" relativeHeight="251661312" behindDoc="1" locked="0" layoutInCell="1" allowOverlap="1">
            <wp:simplePos x="0" y="0"/>
            <wp:positionH relativeFrom="page">
              <wp:posOffset>579755</wp:posOffset>
            </wp:positionH>
            <wp:positionV relativeFrom="paragraph">
              <wp:posOffset>209550</wp:posOffset>
            </wp:positionV>
            <wp:extent cx="6380480" cy="2971800"/>
            <wp:effectExtent l="0" t="0" r="0" b="0"/>
            <wp:wrapTopAndBottom/>
            <wp:docPr id="8" name="Image 8" descr="A diagram of a website  Description automatically generated"/>
            <wp:cNvGraphicFramePr/>
            <a:graphic xmlns:a="http://schemas.openxmlformats.org/drawingml/2006/main">
              <a:graphicData uri="http://schemas.openxmlformats.org/drawingml/2006/picture">
                <pic:pic xmlns:pic="http://schemas.openxmlformats.org/drawingml/2006/picture">
                  <pic:nvPicPr>
                    <pic:cNvPr id="8" name="Image 8" descr="A diagram of a website  Description automatically generated"/>
                    <pic:cNvPicPr/>
                  </pic:nvPicPr>
                  <pic:blipFill>
                    <a:blip r:embed="rId13" cstate="print"/>
                    <a:stretch>
                      <a:fillRect/>
                    </a:stretch>
                  </pic:blipFill>
                  <pic:spPr>
                    <a:xfrm>
                      <a:off x="0" y="0"/>
                      <a:ext cx="6380350" cy="2971800"/>
                    </a:xfrm>
                    <a:prstGeom prst="rect">
                      <a:avLst/>
                    </a:prstGeom>
                  </pic:spPr>
                </pic:pic>
              </a:graphicData>
            </a:graphic>
          </wp:anchor>
        </w:drawing>
      </w:r>
    </w:p>
    <w:p w14:paraId="33C61004">
      <w:pPr>
        <w:pStyle w:val="8"/>
        <w:spacing w:before="29"/>
        <w:rPr>
          <w:b/>
          <w:sz w:val="28"/>
        </w:rPr>
      </w:pPr>
    </w:p>
    <w:p w14:paraId="5F3E8BC8">
      <w:pPr>
        <w:spacing w:before="0"/>
        <w:ind w:left="1217" w:right="1218" w:firstLine="0"/>
        <w:jc w:val="center"/>
        <w:rPr>
          <w:b/>
          <w:i/>
          <w:sz w:val="24"/>
        </w:rPr>
      </w:pPr>
      <w:r>
        <w:rPr>
          <w:b/>
          <w:i/>
          <w:sz w:val="24"/>
        </w:rPr>
        <w:t>Figure</w:t>
      </w:r>
      <w:r>
        <w:rPr>
          <w:b/>
          <w:i/>
          <w:spacing w:val="-4"/>
          <w:sz w:val="24"/>
        </w:rPr>
        <w:t xml:space="preserve"> </w:t>
      </w:r>
      <w:r>
        <w:rPr>
          <w:b/>
          <w:i/>
          <w:sz w:val="24"/>
        </w:rPr>
        <w:t>2.1</w:t>
      </w:r>
      <w:r>
        <w:rPr>
          <w:b/>
          <w:i/>
          <w:spacing w:val="-1"/>
          <w:sz w:val="24"/>
        </w:rPr>
        <w:t xml:space="preserve"> </w:t>
      </w:r>
      <w:r>
        <w:rPr>
          <w:b/>
          <w:i/>
          <w:sz w:val="24"/>
        </w:rPr>
        <w:t>–</w:t>
      </w:r>
      <w:r>
        <w:rPr>
          <w:b/>
          <w:i/>
          <w:spacing w:val="-1"/>
          <w:sz w:val="24"/>
        </w:rPr>
        <w:t xml:space="preserve"> </w:t>
      </w:r>
      <w:r>
        <w:rPr>
          <w:b/>
          <w:i/>
          <w:sz w:val="24"/>
        </w:rPr>
        <w:t>Flowchart</w:t>
      </w:r>
      <w:r>
        <w:rPr>
          <w:b/>
          <w:i/>
          <w:spacing w:val="-2"/>
          <w:sz w:val="24"/>
        </w:rPr>
        <w:t xml:space="preserve"> </w:t>
      </w:r>
      <w:r>
        <w:rPr>
          <w:b/>
          <w:i/>
          <w:spacing w:val="-10"/>
          <w:sz w:val="24"/>
        </w:rPr>
        <w:t>1</w:t>
      </w:r>
    </w:p>
    <w:p w14:paraId="2F55DEC5">
      <w:pPr>
        <w:spacing w:before="244"/>
        <w:ind w:left="590" w:right="0" w:firstLine="0"/>
        <w:jc w:val="left"/>
        <w:rPr>
          <w:sz w:val="28"/>
        </w:rPr>
      </w:pPr>
      <w:r>
        <w:rPr>
          <w:sz w:val="28"/>
        </w:rPr>
        <w:t>Creating</w:t>
      </w:r>
      <w:r>
        <w:rPr>
          <w:spacing w:val="-1"/>
          <w:sz w:val="28"/>
        </w:rPr>
        <w:t xml:space="preserve"> </w:t>
      </w:r>
      <w:r>
        <w:rPr>
          <w:sz w:val="28"/>
        </w:rPr>
        <w:t>a flowchart</w:t>
      </w:r>
      <w:r>
        <w:rPr>
          <w:spacing w:val="-1"/>
          <w:sz w:val="28"/>
        </w:rPr>
        <w:t xml:space="preserve"> </w:t>
      </w:r>
      <w:r>
        <w:rPr>
          <w:sz w:val="28"/>
        </w:rPr>
        <w:t>for an</w:t>
      </w:r>
      <w:r>
        <w:rPr>
          <w:spacing w:val="-1"/>
          <w:sz w:val="28"/>
        </w:rPr>
        <w:t xml:space="preserve"> </w:t>
      </w:r>
      <w:r>
        <w:rPr>
          <w:sz w:val="28"/>
        </w:rPr>
        <w:t>e-commerce</w:t>
      </w:r>
      <w:r>
        <w:rPr>
          <w:spacing w:val="-2"/>
          <w:sz w:val="28"/>
        </w:rPr>
        <w:t xml:space="preserve"> </w:t>
      </w:r>
      <w:r>
        <w:rPr>
          <w:sz w:val="28"/>
        </w:rPr>
        <w:t>website</w:t>
      </w:r>
      <w:r>
        <w:rPr>
          <w:spacing w:val="-2"/>
          <w:sz w:val="28"/>
        </w:rPr>
        <w:t xml:space="preserve"> </w:t>
      </w:r>
      <w:r>
        <w:rPr>
          <w:sz w:val="28"/>
        </w:rPr>
        <w:t>project</w:t>
      </w:r>
      <w:r>
        <w:rPr>
          <w:spacing w:val="-1"/>
          <w:sz w:val="28"/>
        </w:rPr>
        <w:t xml:space="preserve"> </w:t>
      </w:r>
      <w:r>
        <w:rPr>
          <w:sz w:val="28"/>
        </w:rPr>
        <w:t>involves visualizing</w:t>
      </w:r>
      <w:r>
        <w:rPr>
          <w:spacing w:val="-1"/>
          <w:sz w:val="28"/>
        </w:rPr>
        <w:t xml:space="preserve"> </w:t>
      </w:r>
      <w:r>
        <w:rPr>
          <w:sz w:val="28"/>
        </w:rPr>
        <w:t>the logical flow of processes and interactions between different components.</w:t>
      </w:r>
    </w:p>
    <w:p w14:paraId="63D42C2C">
      <w:pPr>
        <w:pStyle w:val="14"/>
        <w:numPr>
          <w:ilvl w:val="1"/>
          <w:numId w:val="12"/>
        </w:numPr>
        <w:tabs>
          <w:tab w:val="left" w:pos="1310"/>
        </w:tabs>
        <w:spacing w:before="320" w:after="0" w:line="242" w:lineRule="auto"/>
        <w:ind w:left="1310" w:right="592" w:hanging="360"/>
        <w:jc w:val="both"/>
        <w:rPr>
          <w:sz w:val="28"/>
        </w:rPr>
      </w:pPr>
      <w:r>
        <w:rPr>
          <w:b/>
          <w:sz w:val="28"/>
        </w:rPr>
        <w:t>Start/End</w:t>
      </w:r>
      <w:r>
        <w:rPr>
          <w:sz w:val="28"/>
        </w:rPr>
        <w:t>:</w:t>
      </w:r>
      <w:r>
        <w:rPr>
          <w:spacing w:val="-2"/>
          <w:sz w:val="28"/>
        </w:rPr>
        <w:t xml:space="preserve"> </w:t>
      </w:r>
      <w:r>
        <w:rPr>
          <w:sz w:val="28"/>
        </w:rPr>
        <w:t>Use</w:t>
      </w:r>
      <w:r>
        <w:rPr>
          <w:spacing w:val="-3"/>
          <w:sz w:val="28"/>
        </w:rPr>
        <w:t xml:space="preserve"> </w:t>
      </w:r>
      <w:r>
        <w:rPr>
          <w:sz w:val="28"/>
        </w:rPr>
        <w:t>an</w:t>
      </w:r>
      <w:r>
        <w:rPr>
          <w:spacing w:val="-6"/>
          <w:sz w:val="28"/>
        </w:rPr>
        <w:t xml:space="preserve"> </w:t>
      </w:r>
      <w:r>
        <w:rPr>
          <w:sz w:val="28"/>
        </w:rPr>
        <w:t>oval</w:t>
      </w:r>
      <w:r>
        <w:rPr>
          <w:spacing w:val="-2"/>
          <w:sz w:val="28"/>
        </w:rPr>
        <w:t xml:space="preserve"> </w:t>
      </w:r>
      <w:r>
        <w:rPr>
          <w:sz w:val="28"/>
        </w:rPr>
        <w:t>shape</w:t>
      </w:r>
      <w:r>
        <w:rPr>
          <w:spacing w:val="-3"/>
          <w:sz w:val="28"/>
        </w:rPr>
        <w:t xml:space="preserve"> </w:t>
      </w:r>
      <w:r>
        <w:rPr>
          <w:sz w:val="28"/>
        </w:rPr>
        <w:t>to</w:t>
      </w:r>
      <w:r>
        <w:rPr>
          <w:spacing w:val="-2"/>
          <w:sz w:val="28"/>
        </w:rPr>
        <w:t xml:space="preserve"> </w:t>
      </w:r>
      <w:r>
        <w:rPr>
          <w:sz w:val="28"/>
        </w:rPr>
        <w:t>represent</w:t>
      </w:r>
      <w:r>
        <w:rPr>
          <w:spacing w:val="-6"/>
          <w:sz w:val="28"/>
        </w:rPr>
        <w:t xml:space="preserve"> </w:t>
      </w:r>
      <w:r>
        <w:rPr>
          <w:sz w:val="28"/>
        </w:rPr>
        <w:t>the</w:t>
      </w:r>
      <w:r>
        <w:rPr>
          <w:spacing w:val="-3"/>
          <w:sz w:val="28"/>
        </w:rPr>
        <w:t xml:space="preserve"> </w:t>
      </w:r>
      <w:r>
        <w:rPr>
          <w:sz w:val="28"/>
        </w:rPr>
        <w:t>start</w:t>
      </w:r>
      <w:r>
        <w:rPr>
          <w:spacing w:val="-2"/>
          <w:sz w:val="28"/>
        </w:rPr>
        <w:t xml:space="preserve"> </w:t>
      </w:r>
      <w:r>
        <w:rPr>
          <w:sz w:val="28"/>
        </w:rPr>
        <w:t>and</w:t>
      </w:r>
      <w:r>
        <w:rPr>
          <w:spacing w:val="-2"/>
          <w:sz w:val="28"/>
        </w:rPr>
        <w:t xml:space="preserve"> </w:t>
      </w:r>
      <w:r>
        <w:rPr>
          <w:sz w:val="28"/>
        </w:rPr>
        <w:t>end</w:t>
      </w:r>
      <w:r>
        <w:rPr>
          <w:spacing w:val="-2"/>
          <w:sz w:val="28"/>
        </w:rPr>
        <w:t xml:space="preserve"> </w:t>
      </w:r>
      <w:r>
        <w:rPr>
          <w:sz w:val="28"/>
        </w:rPr>
        <w:t>points</w:t>
      </w:r>
      <w:r>
        <w:rPr>
          <w:spacing w:val="-2"/>
          <w:sz w:val="28"/>
        </w:rPr>
        <w:t xml:space="preserve"> </w:t>
      </w:r>
      <w:r>
        <w:rPr>
          <w:sz w:val="28"/>
        </w:rPr>
        <w:t>of</w:t>
      </w:r>
      <w:r>
        <w:rPr>
          <w:spacing w:val="-3"/>
          <w:sz w:val="28"/>
        </w:rPr>
        <w:t xml:space="preserve"> </w:t>
      </w:r>
      <w:r>
        <w:rPr>
          <w:sz w:val="28"/>
        </w:rPr>
        <w:t xml:space="preserve">your </w:t>
      </w:r>
      <w:r>
        <w:rPr>
          <w:spacing w:val="-2"/>
          <w:sz w:val="28"/>
        </w:rPr>
        <w:t>flowchart.</w:t>
      </w:r>
    </w:p>
    <w:p w14:paraId="2319EDE2">
      <w:pPr>
        <w:pStyle w:val="14"/>
        <w:numPr>
          <w:ilvl w:val="1"/>
          <w:numId w:val="12"/>
        </w:numPr>
        <w:tabs>
          <w:tab w:val="left" w:pos="1310"/>
        </w:tabs>
        <w:spacing w:before="318" w:after="0" w:line="240" w:lineRule="auto"/>
        <w:ind w:left="1310" w:right="592" w:hanging="360"/>
        <w:jc w:val="left"/>
        <w:rPr>
          <w:sz w:val="28"/>
        </w:rPr>
      </w:pPr>
      <w:r>
        <w:rPr>
          <w:b/>
          <w:sz w:val="28"/>
        </w:rPr>
        <w:t>User Authentication</w:t>
      </w:r>
      <w:r>
        <w:rPr>
          <w:sz w:val="28"/>
        </w:rPr>
        <w:t>: Use a rectangle to represent a</w:t>
      </w:r>
      <w:r>
        <w:rPr>
          <w:spacing w:val="-1"/>
          <w:sz w:val="28"/>
        </w:rPr>
        <w:t xml:space="preserve"> </w:t>
      </w:r>
      <w:r>
        <w:rPr>
          <w:sz w:val="28"/>
        </w:rPr>
        <w:t>process. In this case, the process is user authentication.</w:t>
      </w:r>
    </w:p>
    <w:p w14:paraId="14C7477D">
      <w:pPr>
        <w:pStyle w:val="14"/>
        <w:numPr>
          <w:ilvl w:val="1"/>
          <w:numId w:val="12"/>
        </w:numPr>
        <w:tabs>
          <w:tab w:val="left" w:pos="1310"/>
        </w:tabs>
        <w:spacing w:before="320" w:after="0" w:line="240" w:lineRule="auto"/>
        <w:ind w:left="1310" w:right="592" w:hanging="360"/>
        <w:jc w:val="left"/>
        <w:rPr>
          <w:sz w:val="28"/>
        </w:rPr>
      </w:pPr>
      <w:r>
        <w:rPr>
          <w:b/>
          <w:sz w:val="28"/>
        </w:rPr>
        <w:t xml:space="preserve">Product Display: </w:t>
      </w:r>
      <w:r>
        <w:rPr>
          <w:sz w:val="28"/>
        </w:rPr>
        <w:t xml:space="preserve">Another rectangle represents the process of displaying </w:t>
      </w:r>
      <w:r>
        <w:rPr>
          <w:spacing w:val="-2"/>
          <w:sz w:val="28"/>
        </w:rPr>
        <w:t>products.</w:t>
      </w:r>
    </w:p>
    <w:p w14:paraId="4B784540">
      <w:pPr>
        <w:pStyle w:val="8"/>
        <w:spacing w:before="2"/>
        <w:rPr>
          <w:sz w:val="28"/>
        </w:rPr>
      </w:pPr>
    </w:p>
    <w:p w14:paraId="48729799">
      <w:pPr>
        <w:pStyle w:val="14"/>
        <w:numPr>
          <w:ilvl w:val="1"/>
          <w:numId w:val="12"/>
        </w:numPr>
        <w:tabs>
          <w:tab w:val="left" w:pos="1310"/>
        </w:tabs>
        <w:spacing w:before="0" w:after="0" w:line="240" w:lineRule="auto"/>
        <w:ind w:left="1310" w:right="589" w:hanging="360"/>
        <w:jc w:val="left"/>
        <w:rPr>
          <w:sz w:val="28"/>
        </w:rPr>
      </w:pPr>
      <w:r>
        <w:rPr>
          <w:b/>
          <w:sz w:val="28"/>
        </w:rPr>
        <w:t>Add/Delete</w:t>
      </w:r>
      <w:r>
        <w:rPr>
          <w:b/>
          <w:spacing w:val="-3"/>
          <w:sz w:val="28"/>
        </w:rPr>
        <w:t xml:space="preserve"> </w:t>
      </w:r>
      <w:r>
        <w:rPr>
          <w:b/>
          <w:sz w:val="28"/>
        </w:rPr>
        <w:t>to</w:t>
      </w:r>
      <w:r>
        <w:rPr>
          <w:b/>
          <w:spacing w:val="-6"/>
          <w:sz w:val="28"/>
        </w:rPr>
        <w:t xml:space="preserve"> </w:t>
      </w:r>
      <w:r>
        <w:rPr>
          <w:b/>
          <w:sz w:val="28"/>
        </w:rPr>
        <w:t>Cart</w:t>
      </w:r>
      <w:r>
        <w:rPr>
          <w:sz w:val="28"/>
        </w:rPr>
        <w:t>:</w:t>
      </w:r>
      <w:r>
        <w:rPr>
          <w:spacing w:val="-6"/>
          <w:sz w:val="28"/>
        </w:rPr>
        <w:t xml:space="preserve"> </w:t>
      </w:r>
      <w:r>
        <w:rPr>
          <w:sz w:val="28"/>
        </w:rPr>
        <w:t>Continue</w:t>
      </w:r>
      <w:r>
        <w:rPr>
          <w:spacing w:val="-6"/>
          <w:sz w:val="28"/>
        </w:rPr>
        <w:t xml:space="preserve"> </w:t>
      </w:r>
      <w:r>
        <w:rPr>
          <w:sz w:val="28"/>
        </w:rPr>
        <w:t>with</w:t>
      </w:r>
      <w:r>
        <w:rPr>
          <w:spacing w:val="-2"/>
          <w:sz w:val="28"/>
        </w:rPr>
        <w:t xml:space="preserve"> </w:t>
      </w:r>
      <w:r>
        <w:rPr>
          <w:sz w:val="28"/>
        </w:rPr>
        <w:t>rectangles</w:t>
      </w:r>
      <w:r>
        <w:rPr>
          <w:spacing w:val="-2"/>
          <w:sz w:val="28"/>
        </w:rPr>
        <w:t xml:space="preserve"> </w:t>
      </w:r>
      <w:r>
        <w:rPr>
          <w:sz w:val="28"/>
        </w:rPr>
        <w:t>for</w:t>
      </w:r>
      <w:r>
        <w:rPr>
          <w:spacing w:val="-3"/>
          <w:sz w:val="28"/>
        </w:rPr>
        <w:t xml:space="preserve"> </w:t>
      </w:r>
      <w:r>
        <w:rPr>
          <w:sz w:val="28"/>
        </w:rPr>
        <w:t>the</w:t>
      </w:r>
      <w:r>
        <w:rPr>
          <w:spacing w:val="-3"/>
          <w:sz w:val="28"/>
        </w:rPr>
        <w:t xml:space="preserve"> </w:t>
      </w:r>
      <w:r>
        <w:rPr>
          <w:sz w:val="28"/>
        </w:rPr>
        <w:t>processes</w:t>
      </w:r>
      <w:r>
        <w:rPr>
          <w:spacing w:val="-4"/>
          <w:sz w:val="28"/>
        </w:rPr>
        <w:t xml:space="preserve"> </w:t>
      </w:r>
      <w:r>
        <w:rPr>
          <w:sz w:val="28"/>
        </w:rPr>
        <w:t>of</w:t>
      </w:r>
      <w:r>
        <w:rPr>
          <w:spacing w:val="-3"/>
          <w:sz w:val="28"/>
        </w:rPr>
        <w:t xml:space="preserve"> </w:t>
      </w:r>
      <w:r>
        <w:rPr>
          <w:sz w:val="28"/>
        </w:rPr>
        <w:t>adding and deleting items from the cart.</w:t>
      </w:r>
    </w:p>
    <w:p w14:paraId="1BB015DC">
      <w:pPr>
        <w:pStyle w:val="14"/>
        <w:numPr>
          <w:ilvl w:val="1"/>
          <w:numId w:val="12"/>
        </w:numPr>
        <w:tabs>
          <w:tab w:val="left" w:pos="1310"/>
        </w:tabs>
        <w:spacing w:before="321" w:after="0" w:line="240" w:lineRule="auto"/>
        <w:ind w:left="1310" w:right="587" w:hanging="360"/>
        <w:jc w:val="both"/>
        <w:rPr>
          <w:sz w:val="28"/>
        </w:rPr>
      </w:pPr>
      <w:r>
        <w:rPr>
          <w:b/>
          <w:sz w:val="28"/>
        </w:rPr>
        <w:t>MERN</w:t>
      </w:r>
      <w:r>
        <w:rPr>
          <w:b/>
          <w:spacing w:val="-6"/>
          <w:sz w:val="28"/>
        </w:rPr>
        <w:t xml:space="preserve"> </w:t>
      </w:r>
      <w:r>
        <w:rPr>
          <w:b/>
          <w:sz w:val="28"/>
        </w:rPr>
        <w:t>Stack,</w:t>
      </w:r>
      <w:r>
        <w:rPr>
          <w:b/>
          <w:spacing w:val="-7"/>
          <w:sz w:val="28"/>
        </w:rPr>
        <w:t xml:space="preserve"> </w:t>
      </w:r>
      <w:r>
        <w:rPr>
          <w:b/>
          <w:sz w:val="28"/>
        </w:rPr>
        <w:t>APIs,</w:t>
      </w:r>
      <w:r>
        <w:rPr>
          <w:b/>
          <w:spacing w:val="-9"/>
          <w:sz w:val="28"/>
        </w:rPr>
        <w:t xml:space="preserve"> </w:t>
      </w:r>
      <w:r>
        <w:rPr>
          <w:b/>
          <w:sz w:val="28"/>
        </w:rPr>
        <w:t>Material-UI,</w:t>
      </w:r>
      <w:r>
        <w:rPr>
          <w:b/>
          <w:spacing w:val="-9"/>
          <w:sz w:val="28"/>
        </w:rPr>
        <w:t xml:space="preserve"> </w:t>
      </w:r>
      <w:r>
        <w:rPr>
          <w:b/>
          <w:sz w:val="28"/>
        </w:rPr>
        <w:t>and</w:t>
      </w:r>
      <w:r>
        <w:rPr>
          <w:b/>
          <w:spacing w:val="-9"/>
          <w:sz w:val="28"/>
        </w:rPr>
        <w:t xml:space="preserve"> </w:t>
      </w:r>
      <w:r>
        <w:rPr>
          <w:b/>
          <w:sz w:val="28"/>
        </w:rPr>
        <w:t>Redux:</w:t>
      </w:r>
      <w:r>
        <w:rPr>
          <w:b/>
          <w:spacing w:val="-5"/>
          <w:sz w:val="28"/>
        </w:rPr>
        <w:t xml:space="preserve"> </w:t>
      </w:r>
      <w:r>
        <w:rPr>
          <w:sz w:val="28"/>
        </w:rPr>
        <w:t>Represent</w:t>
      </w:r>
      <w:r>
        <w:rPr>
          <w:spacing w:val="-6"/>
          <w:sz w:val="28"/>
        </w:rPr>
        <w:t xml:space="preserve"> </w:t>
      </w:r>
      <w:r>
        <w:rPr>
          <w:sz w:val="28"/>
        </w:rPr>
        <w:t>the</w:t>
      </w:r>
      <w:r>
        <w:rPr>
          <w:spacing w:val="-9"/>
          <w:sz w:val="28"/>
        </w:rPr>
        <w:t xml:space="preserve"> </w:t>
      </w:r>
      <w:r>
        <w:rPr>
          <w:sz w:val="28"/>
        </w:rPr>
        <w:t>integration of MERN stack, APIs, Material-UI, and Redux with a diamond shape, which</w:t>
      </w:r>
      <w:r>
        <w:rPr>
          <w:spacing w:val="-18"/>
          <w:sz w:val="28"/>
        </w:rPr>
        <w:t xml:space="preserve"> </w:t>
      </w:r>
      <w:r>
        <w:rPr>
          <w:sz w:val="28"/>
        </w:rPr>
        <w:t>typically</w:t>
      </w:r>
      <w:r>
        <w:rPr>
          <w:spacing w:val="-17"/>
          <w:sz w:val="28"/>
        </w:rPr>
        <w:t xml:space="preserve"> </w:t>
      </w:r>
      <w:r>
        <w:rPr>
          <w:sz w:val="28"/>
        </w:rPr>
        <w:t>represents</w:t>
      </w:r>
      <w:r>
        <w:rPr>
          <w:spacing w:val="-18"/>
          <w:sz w:val="28"/>
        </w:rPr>
        <w:t xml:space="preserve"> </w:t>
      </w:r>
      <w:r>
        <w:rPr>
          <w:sz w:val="28"/>
        </w:rPr>
        <w:t>a</w:t>
      </w:r>
      <w:r>
        <w:rPr>
          <w:spacing w:val="-17"/>
          <w:sz w:val="28"/>
        </w:rPr>
        <w:t xml:space="preserve"> </w:t>
      </w:r>
      <w:r>
        <w:rPr>
          <w:sz w:val="28"/>
        </w:rPr>
        <w:t>decision</w:t>
      </w:r>
      <w:r>
        <w:rPr>
          <w:spacing w:val="-18"/>
          <w:sz w:val="28"/>
        </w:rPr>
        <w:t xml:space="preserve"> </w:t>
      </w:r>
      <w:r>
        <w:rPr>
          <w:sz w:val="28"/>
        </w:rPr>
        <w:t>or</w:t>
      </w:r>
      <w:r>
        <w:rPr>
          <w:spacing w:val="-17"/>
          <w:sz w:val="28"/>
        </w:rPr>
        <w:t xml:space="preserve"> </w:t>
      </w:r>
      <w:r>
        <w:rPr>
          <w:sz w:val="28"/>
        </w:rPr>
        <w:t>condition.</w:t>
      </w:r>
      <w:r>
        <w:rPr>
          <w:spacing w:val="-18"/>
          <w:sz w:val="28"/>
        </w:rPr>
        <w:t xml:space="preserve"> </w:t>
      </w:r>
      <w:r>
        <w:rPr>
          <w:sz w:val="28"/>
        </w:rPr>
        <w:t>In</w:t>
      </w:r>
      <w:r>
        <w:rPr>
          <w:spacing w:val="-17"/>
          <w:sz w:val="28"/>
        </w:rPr>
        <w:t xml:space="preserve"> </w:t>
      </w:r>
      <w:r>
        <w:rPr>
          <w:sz w:val="28"/>
        </w:rPr>
        <w:t>this</w:t>
      </w:r>
      <w:r>
        <w:rPr>
          <w:spacing w:val="-18"/>
          <w:sz w:val="28"/>
        </w:rPr>
        <w:t xml:space="preserve"> </w:t>
      </w:r>
      <w:r>
        <w:rPr>
          <w:sz w:val="28"/>
        </w:rPr>
        <w:t>case,</w:t>
      </w:r>
      <w:r>
        <w:rPr>
          <w:spacing w:val="-17"/>
          <w:sz w:val="28"/>
        </w:rPr>
        <w:t xml:space="preserve"> </w:t>
      </w:r>
      <w:r>
        <w:rPr>
          <w:sz w:val="28"/>
        </w:rPr>
        <w:t>it</w:t>
      </w:r>
      <w:r>
        <w:rPr>
          <w:spacing w:val="-18"/>
          <w:sz w:val="28"/>
        </w:rPr>
        <w:t xml:space="preserve"> </w:t>
      </w:r>
      <w:r>
        <w:rPr>
          <w:sz w:val="28"/>
        </w:rPr>
        <w:t>represents the integration of these technologies.</w:t>
      </w:r>
    </w:p>
    <w:p w14:paraId="428AA7FE">
      <w:pPr>
        <w:pStyle w:val="8"/>
        <w:spacing w:before="1"/>
        <w:rPr>
          <w:sz w:val="28"/>
        </w:rPr>
      </w:pPr>
    </w:p>
    <w:p w14:paraId="49F2048F">
      <w:pPr>
        <w:pStyle w:val="14"/>
        <w:numPr>
          <w:ilvl w:val="1"/>
          <w:numId w:val="12"/>
        </w:numPr>
        <w:tabs>
          <w:tab w:val="left" w:pos="1310"/>
        </w:tabs>
        <w:spacing w:before="0" w:after="0" w:line="240" w:lineRule="auto"/>
        <w:ind w:left="1310" w:right="588" w:hanging="360"/>
        <w:jc w:val="left"/>
        <w:rPr>
          <w:sz w:val="28"/>
        </w:rPr>
      </w:pPr>
      <w:r>
        <w:rPr>
          <w:b/>
          <w:sz w:val="28"/>
        </w:rPr>
        <w:t>Payment</w:t>
      </w:r>
      <w:r>
        <w:rPr>
          <w:b/>
          <w:spacing w:val="37"/>
          <w:sz w:val="28"/>
        </w:rPr>
        <w:t xml:space="preserve"> </w:t>
      </w:r>
      <w:r>
        <w:rPr>
          <w:b/>
          <w:sz w:val="28"/>
        </w:rPr>
        <w:t>Gateway</w:t>
      </w:r>
      <w:r>
        <w:rPr>
          <w:b/>
          <w:spacing w:val="38"/>
          <w:sz w:val="28"/>
        </w:rPr>
        <w:t xml:space="preserve"> </w:t>
      </w:r>
      <w:r>
        <w:rPr>
          <w:b/>
          <w:sz w:val="28"/>
        </w:rPr>
        <w:t>Integration:</w:t>
      </w:r>
      <w:r>
        <w:rPr>
          <w:b/>
          <w:spacing w:val="40"/>
          <w:sz w:val="28"/>
        </w:rPr>
        <w:t xml:space="preserve"> </w:t>
      </w:r>
      <w:r>
        <w:rPr>
          <w:sz w:val="28"/>
        </w:rPr>
        <w:t>Include</w:t>
      </w:r>
      <w:r>
        <w:rPr>
          <w:spacing w:val="37"/>
          <w:sz w:val="28"/>
        </w:rPr>
        <w:t xml:space="preserve"> </w:t>
      </w:r>
      <w:r>
        <w:rPr>
          <w:sz w:val="28"/>
        </w:rPr>
        <w:t>a</w:t>
      </w:r>
      <w:r>
        <w:rPr>
          <w:spacing w:val="39"/>
          <w:sz w:val="28"/>
        </w:rPr>
        <w:t xml:space="preserve"> </w:t>
      </w:r>
      <w:r>
        <w:rPr>
          <w:sz w:val="28"/>
        </w:rPr>
        <w:t>rectangle</w:t>
      </w:r>
      <w:r>
        <w:rPr>
          <w:spacing w:val="39"/>
          <w:sz w:val="28"/>
        </w:rPr>
        <w:t xml:space="preserve"> </w:t>
      </w:r>
      <w:r>
        <w:rPr>
          <w:sz w:val="28"/>
        </w:rPr>
        <w:t>for</w:t>
      </w:r>
      <w:r>
        <w:rPr>
          <w:spacing w:val="37"/>
          <w:sz w:val="28"/>
        </w:rPr>
        <w:t xml:space="preserve"> </w:t>
      </w:r>
      <w:r>
        <w:rPr>
          <w:sz w:val="28"/>
        </w:rPr>
        <w:t>the</w:t>
      </w:r>
      <w:r>
        <w:rPr>
          <w:spacing w:val="37"/>
          <w:sz w:val="28"/>
        </w:rPr>
        <w:t xml:space="preserve"> </w:t>
      </w:r>
      <w:r>
        <w:rPr>
          <w:sz w:val="28"/>
        </w:rPr>
        <w:t>process</w:t>
      </w:r>
      <w:r>
        <w:rPr>
          <w:spacing w:val="38"/>
          <w:sz w:val="28"/>
        </w:rPr>
        <w:t xml:space="preserve"> </w:t>
      </w:r>
      <w:r>
        <w:rPr>
          <w:sz w:val="28"/>
        </w:rPr>
        <w:t>of integrating the payment gateway.</w:t>
      </w:r>
    </w:p>
    <w:p w14:paraId="79CDC028">
      <w:pPr>
        <w:pStyle w:val="14"/>
        <w:numPr>
          <w:ilvl w:val="1"/>
          <w:numId w:val="12"/>
        </w:numPr>
        <w:tabs>
          <w:tab w:val="left" w:pos="1310"/>
        </w:tabs>
        <w:spacing w:before="321" w:after="0" w:line="240" w:lineRule="auto"/>
        <w:ind w:left="1310" w:right="0" w:hanging="360"/>
        <w:jc w:val="left"/>
        <w:rPr>
          <w:sz w:val="28"/>
        </w:rPr>
      </w:pPr>
      <w:r>
        <w:rPr>
          <w:b/>
          <w:sz w:val="28"/>
        </w:rPr>
        <w:t>End:</w:t>
      </w:r>
      <w:r>
        <w:rPr>
          <w:b/>
          <w:spacing w:val="-5"/>
          <w:sz w:val="28"/>
        </w:rPr>
        <w:t xml:space="preserve"> </w:t>
      </w:r>
      <w:r>
        <w:rPr>
          <w:sz w:val="28"/>
        </w:rPr>
        <w:t>Conclude</w:t>
      </w:r>
      <w:r>
        <w:rPr>
          <w:spacing w:val="-7"/>
          <w:sz w:val="28"/>
        </w:rPr>
        <w:t xml:space="preserve"> </w:t>
      </w:r>
      <w:r>
        <w:rPr>
          <w:sz w:val="28"/>
        </w:rPr>
        <w:t>the</w:t>
      </w:r>
      <w:r>
        <w:rPr>
          <w:spacing w:val="-4"/>
          <w:sz w:val="28"/>
        </w:rPr>
        <w:t xml:space="preserve"> </w:t>
      </w:r>
      <w:r>
        <w:rPr>
          <w:sz w:val="28"/>
        </w:rPr>
        <w:t>flowchart</w:t>
      </w:r>
      <w:r>
        <w:rPr>
          <w:spacing w:val="-7"/>
          <w:sz w:val="28"/>
        </w:rPr>
        <w:t xml:space="preserve"> </w:t>
      </w:r>
      <w:r>
        <w:rPr>
          <w:sz w:val="28"/>
        </w:rPr>
        <w:t>with</w:t>
      </w:r>
      <w:r>
        <w:rPr>
          <w:spacing w:val="-3"/>
          <w:sz w:val="28"/>
        </w:rPr>
        <w:t xml:space="preserve"> </w:t>
      </w:r>
      <w:r>
        <w:rPr>
          <w:sz w:val="28"/>
        </w:rPr>
        <w:t>the</w:t>
      </w:r>
      <w:r>
        <w:rPr>
          <w:spacing w:val="-4"/>
          <w:sz w:val="28"/>
        </w:rPr>
        <w:t xml:space="preserve"> </w:t>
      </w:r>
      <w:r>
        <w:rPr>
          <w:sz w:val="28"/>
        </w:rPr>
        <w:t>end</w:t>
      </w:r>
      <w:r>
        <w:rPr>
          <w:spacing w:val="-6"/>
          <w:sz w:val="28"/>
        </w:rPr>
        <w:t xml:space="preserve"> </w:t>
      </w:r>
      <w:r>
        <w:rPr>
          <w:spacing w:val="-2"/>
          <w:sz w:val="28"/>
        </w:rPr>
        <w:t>point.</w:t>
      </w:r>
    </w:p>
    <w:p w14:paraId="5B0E68D9">
      <w:pPr>
        <w:pStyle w:val="14"/>
        <w:spacing w:after="0" w:line="240" w:lineRule="auto"/>
        <w:jc w:val="left"/>
        <w:rPr>
          <w:sz w:val="28"/>
        </w:rPr>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462A9B73">
      <w:pPr>
        <w:spacing w:before="63" w:line="240" w:lineRule="auto"/>
        <w:ind w:left="590" w:right="590" w:firstLine="0"/>
        <w:jc w:val="both"/>
        <w:rPr>
          <w:sz w:val="28"/>
        </w:rPr>
      </w:pPr>
      <w:r>
        <w:rPr>
          <w:sz w:val="28"/>
        </w:rPr>
        <w:t>This is a simplified representation, and you can certainly add more details, decision points, and conditions based on the specific functionalities and interactions within your e-commerce website. Use standard flowchart symbols, and connect the shapes with arrows to indicate the flow of processes. Consider including decision points, loops, and conditional statements for a more comprehensive representation of your project's logic.</w:t>
      </w:r>
    </w:p>
    <w:p w14:paraId="67DCCB2D">
      <w:pPr>
        <w:pStyle w:val="8"/>
        <w:rPr>
          <w:sz w:val="20"/>
        </w:rPr>
      </w:pPr>
    </w:p>
    <w:p w14:paraId="23DBD175">
      <w:pPr>
        <w:pStyle w:val="8"/>
        <w:spacing w:before="160"/>
        <w:rPr>
          <w:sz w:val="20"/>
        </w:rPr>
      </w:pPr>
      <w:r>
        <w:rPr>
          <w:sz w:val="20"/>
        </w:rPr>
        <w:drawing>
          <wp:anchor distT="0" distB="0" distL="0" distR="0" simplePos="0" relativeHeight="251662336" behindDoc="1" locked="0" layoutInCell="1" allowOverlap="1">
            <wp:simplePos x="0" y="0"/>
            <wp:positionH relativeFrom="page">
              <wp:posOffset>2150745</wp:posOffset>
            </wp:positionH>
            <wp:positionV relativeFrom="paragraph">
              <wp:posOffset>262890</wp:posOffset>
            </wp:positionV>
            <wp:extent cx="3257550" cy="630555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3257550" cy="6305550"/>
                    </a:xfrm>
                    <a:prstGeom prst="rect">
                      <a:avLst/>
                    </a:prstGeom>
                  </pic:spPr>
                </pic:pic>
              </a:graphicData>
            </a:graphic>
          </wp:anchor>
        </w:drawing>
      </w:r>
    </w:p>
    <w:p w14:paraId="5B31DC40">
      <w:pPr>
        <w:spacing w:before="1"/>
        <w:ind w:left="1286" w:right="1218" w:firstLine="0"/>
        <w:jc w:val="center"/>
        <w:rPr>
          <w:b/>
          <w:sz w:val="24"/>
        </w:rPr>
      </w:pPr>
      <w:r>
        <w:rPr>
          <w:b/>
          <w:sz w:val="24"/>
        </w:rPr>
        <w:t>Figure</w:t>
      </w:r>
      <w:r>
        <w:rPr>
          <w:b/>
          <w:spacing w:val="-2"/>
          <w:sz w:val="24"/>
        </w:rPr>
        <w:t xml:space="preserve"> </w:t>
      </w:r>
      <w:r>
        <w:rPr>
          <w:b/>
          <w:sz w:val="24"/>
        </w:rPr>
        <w:t>2.2</w:t>
      </w:r>
      <w:r>
        <w:rPr>
          <w:b/>
          <w:spacing w:val="-1"/>
          <w:sz w:val="24"/>
        </w:rPr>
        <w:t xml:space="preserve"> </w:t>
      </w:r>
      <w:r>
        <w:rPr>
          <w:b/>
          <w:sz w:val="24"/>
        </w:rPr>
        <w:t>–</w:t>
      </w:r>
      <w:r>
        <w:rPr>
          <w:b/>
          <w:spacing w:val="-1"/>
          <w:sz w:val="24"/>
        </w:rPr>
        <w:t xml:space="preserve"> </w:t>
      </w:r>
      <w:r>
        <w:rPr>
          <w:b/>
          <w:sz w:val="24"/>
        </w:rPr>
        <w:t xml:space="preserve">Flowchart </w:t>
      </w:r>
      <w:r>
        <w:rPr>
          <w:b/>
          <w:spacing w:val="-10"/>
          <w:sz w:val="24"/>
        </w:rPr>
        <w:t>2</w:t>
      </w:r>
    </w:p>
    <w:p w14:paraId="014AC15E">
      <w:pPr>
        <w:spacing w:after="0"/>
        <w:jc w:val="center"/>
        <w:rPr>
          <w:b/>
          <w:sz w:val="24"/>
        </w:rPr>
        <w:sectPr>
          <w:pgSz w:w="11910" w:h="16840"/>
          <w:pgMar w:top="168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6192BD24">
      <w:pPr>
        <w:pStyle w:val="4"/>
        <w:numPr>
          <w:ilvl w:val="1"/>
          <w:numId w:val="11"/>
        </w:numPr>
        <w:tabs>
          <w:tab w:val="left" w:pos="2931"/>
        </w:tabs>
        <w:spacing w:before="61" w:after="0" w:line="240" w:lineRule="auto"/>
        <w:ind w:left="2931" w:right="0" w:hanging="421"/>
        <w:jc w:val="left"/>
      </w:pPr>
      <w:bookmarkStart w:id="8" w:name="_TOC_250004"/>
      <w:r>
        <w:t>ENTITY</w:t>
      </w:r>
      <w:r>
        <w:rPr>
          <w:spacing w:val="-9"/>
        </w:rPr>
        <w:t xml:space="preserve"> </w:t>
      </w:r>
      <w:r>
        <w:t>RELATIONSHIP</w:t>
      </w:r>
      <w:r>
        <w:rPr>
          <w:spacing w:val="-12"/>
        </w:rPr>
        <w:t xml:space="preserve"> </w:t>
      </w:r>
      <w:bookmarkEnd w:id="8"/>
      <w:r>
        <w:rPr>
          <w:spacing w:val="-2"/>
        </w:rPr>
        <w:t>DIAGRAM</w:t>
      </w:r>
    </w:p>
    <w:p w14:paraId="2EA45860">
      <w:pPr>
        <w:pStyle w:val="8"/>
        <w:spacing w:before="46"/>
        <w:rPr>
          <w:b/>
          <w:sz w:val="28"/>
        </w:rPr>
      </w:pPr>
    </w:p>
    <w:p w14:paraId="1BFB248F">
      <w:pPr>
        <w:pStyle w:val="5"/>
        <w:spacing w:before="1" w:line="550" w:lineRule="atLeast"/>
        <w:ind w:left="590" w:right="1243" w:firstLine="0"/>
      </w:pPr>
      <w:r>
        <w:t>Entity</w:t>
      </w:r>
      <w:r>
        <w:rPr>
          <w:spacing w:val="-5"/>
        </w:rPr>
        <w:t xml:space="preserve"> </w:t>
      </w:r>
      <w:r>
        <w:t>Relationship</w:t>
      </w:r>
      <w:r>
        <w:rPr>
          <w:spacing w:val="-4"/>
        </w:rPr>
        <w:t xml:space="preserve"> </w:t>
      </w:r>
      <w:r>
        <w:t>Diagram</w:t>
      </w:r>
      <w:r>
        <w:rPr>
          <w:spacing w:val="-4"/>
        </w:rPr>
        <w:t xml:space="preserve"> </w:t>
      </w:r>
      <w:r>
        <w:t>(ERD)</w:t>
      </w:r>
      <w:r>
        <w:rPr>
          <w:spacing w:val="-5"/>
        </w:rPr>
        <w:t xml:space="preserve"> </w:t>
      </w:r>
      <w:r>
        <w:t>for</w:t>
      </w:r>
      <w:r>
        <w:rPr>
          <w:spacing w:val="-6"/>
        </w:rPr>
        <w:t xml:space="preserve"> </w:t>
      </w:r>
      <w:r>
        <w:t>Umakechoice</w:t>
      </w:r>
      <w:r>
        <w:rPr>
          <w:spacing w:val="-7"/>
        </w:rPr>
        <w:t xml:space="preserve"> </w:t>
      </w:r>
      <w:r>
        <w:t>ecommerce</w:t>
      </w:r>
      <w:r>
        <w:rPr>
          <w:spacing w:val="-6"/>
        </w:rPr>
        <w:t xml:space="preserve"> </w:t>
      </w:r>
      <w:r>
        <w:t xml:space="preserve">website: </w:t>
      </w:r>
      <w:r>
        <w:rPr>
          <w:spacing w:val="-2"/>
        </w:rPr>
        <w:t>Entities:</w:t>
      </w:r>
    </w:p>
    <w:p w14:paraId="3ADD94EF">
      <w:pPr>
        <w:pStyle w:val="14"/>
        <w:numPr>
          <w:ilvl w:val="0"/>
          <w:numId w:val="13"/>
        </w:numPr>
        <w:tabs>
          <w:tab w:val="left" w:pos="1310"/>
        </w:tabs>
        <w:spacing w:before="2" w:after="0" w:line="240" w:lineRule="auto"/>
        <w:ind w:left="1310" w:right="0" w:hanging="360"/>
        <w:jc w:val="left"/>
        <w:rPr>
          <w:sz w:val="24"/>
        </w:rPr>
      </w:pPr>
      <w:r>
        <w:rPr>
          <w:sz w:val="24"/>
        </w:rPr>
        <w:t>Company:</w:t>
      </w:r>
      <w:r>
        <w:rPr>
          <w:spacing w:val="-4"/>
          <w:sz w:val="24"/>
        </w:rPr>
        <w:t xml:space="preserve"> </w:t>
      </w:r>
      <w:r>
        <w:rPr>
          <w:sz w:val="24"/>
        </w:rPr>
        <w:t>This</w:t>
      </w:r>
      <w:r>
        <w:rPr>
          <w:spacing w:val="-1"/>
          <w:sz w:val="24"/>
        </w:rPr>
        <w:t xml:space="preserve"> </w:t>
      </w:r>
      <w:r>
        <w:rPr>
          <w:sz w:val="24"/>
        </w:rPr>
        <w:t>entity</w:t>
      </w:r>
      <w:r>
        <w:rPr>
          <w:spacing w:val="-1"/>
          <w:sz w:val="24"/>
        </w:rPr>
        <w:t xml:space="preserve"> </w:t>
      </w:r>
      <w:r>
        <w:rPr>
          <w:sz w:val="24"/>
        </w:rPr>
        <w:t>represents</w:t>
      </w:r>
      <w:r>
        <w:rPr>
          <w:spacing w:val="-2"/>
          <w:sz w:val="24"/>
        </w:rPr>
        <w:t xml:space="preserve"> </w:t>
      </w:r>
      <w:r>
        <w:rPr>
          <w:sz w:val="24"/>
        </w:rPr>
        <w:t>the</w:t>
      </w:r>
      <w:r>
        <w:rPr>
          <w:spacing w:val="-2"/>
          <w:sz w:val="24"/>
        </w:rPr>
        <w:t xml:space="preserve"> </w:t>
      </w:r>
      <w:r>
        <w:rPr>
          <w:sz w:val="24"/>
        </w:rPr>
        <w:t>ecommerce website,</w:t>
      </w:r>
      <w:r>
        <w:rPr>
          <w:spacing w:val="-1"/>
          <w:sz w:val="24"/>
        </w:rPr>
        <w:t xml:space="preserve"> </w:t>
      </w:r>
      <w:r>
        <w:rPr>
          <w:spacing w:val="-2"/>
          <w:sz w:val="24"/>
        </w:rPr>
        <w:t>Umakechoice.</w:t>
      </w:r>
    </w:p>
    <w:p w14:paraId="288D3BBA">
      <w:pPr>
        <w:pStyle w:val="14"/>
        <w:numPr>
          <w:ilvl w:val="0"/>
          <w:numId w:val="13"/>
        </w:numPr>
        <w:tabs>
          <w:tab w:val="left" w:pos="1310"/>
        </w:tabs>
        <w:spacing w:before="0" w:after="0" w:line="240" w:lineRule="auto"/>
        <w:ind w:left="1310" w:right="0" w:hanging="360"/>
        <w:jc w:val="left"/>
        <w:rPr>
          <w:sz w:val="24"/>
        </w:rPr>
      </w:pPr>
      <w:r>
        <w:rPr>
          <w:sz w:val="24"/>
        </w:rPr>
        <w:t>Customer:</w:t>
      </w:r>
      <w:r>
        <w:rPr>
          <w:spacing w:val="-2"/>
          <w:sz w:val="24"/>
        </w:rPr>
        <w:t xml:space="preserve"> </w:t>
      </w:r>
      <w:r>
        <w:rPr>
          <w:sz w:val="24"/>
        </w:rPr>
        <w:t>This</w:t>
      </w:r>
      <w:r>
        <w:rPr>
          <w:spacing w:val="-1"/>
          <w:sz w:val="24"/>
        </w:rPr>
        <w:t xml:space="preserve"> </w:t>
      </w:r>
      <w:r>
        <w:rPr>
          <w:sz w:val="24"/>
        </w:rPr>
        <w:t>entity</w:t>
      </w:r>
      <w:r>
        <w:rPr>
          <w:spacing w:val="-1"/>
          <w:sz w:val="24"/>
        </w:rPr>
        <w:t xml:space="preserve"> </w:t>
      </w:r>
      <w:r>
        <w:rPr>
          <w:sz w:val="24"/>
        </w:rPr>
        <w:t>represents</w:t>
      </w:r>
      <w:r>
        <w:rPr>
          <w:spacing w:val="-1"/>
          <w:sz w:val="24"/>
        </w:rPr>
        <w:t xml:space="preserve"> </w:t>
      </w:r>
      <w:r>
        <w:rPr>
          <w:sz w:val="24"/>
        </w:rPr>
        <w:t>a</w:t>
      </w:r>
      <w:r>
        <w:rPr>
          <w:spacing w:val="-1"/>
          <w:sz w:val="24"/>
        </w:rPr>
        <w:t xml:space="preserve"> </w:t>
      </w:r>
      <w:r>
        <w:rPr>
          <w:sz w:val="24"/>
        </w:rPr>
        <w:t>customer</w:t>
      </w:r>
      <w:r>
        <w:rPr>
          <w:spacing w:val="-1"/>
          <w:sz w:val="24"/>
        </w:rPr>
        <w:t xml:space="preserve"> </w:t>
      </w:r>
      <w:r>
        <w:rPr>
          <w:sz w:val="24"/>
        </w:rPr>
        <w:t>of</w:t>
      </w:r>
      <w:r>
        <w:rPr>
          <w:spacing w:val="-3"/>
          <w:sz w:val="24"/>
        </w:rPr>
        <w:t xml:space="preserve"> </w:t>
      </w:r>
      <w:r>
        <w:rPr>
          <w:spacing w:val="-2"/>
          <w:sz w:val="24"/>
        </w:rPr>
        <w:t>Umakechoice.</w:t>
      </w:r>
    </w:p>
    <w:p w14:paraId="08A5A7B9">
      <w:pPr>
        <w:pStyle w:val="14"/>
        <w:numPr>
          <w:ilvl w:val="0"/>
          <w:numId w:val="13"/>
        </w:numPr>
        <w:tabs>
          <w:tab w:val="left" w:pos="1310"/>
        </w:tabs>
        <w:spacing w:before="0" w:after="0" w:line="240" w:lineRule="auto"/>
        <w:ind w:left="1310" w:right="0" w:hanging="360"/>
        <w:jc w:val="left"/>
        <w:rPr>
          <w:sz w:val="24"/>
        </w:rPr>
      </w:pPr>
      <w:r>
        <w:rPr>
          <w:sz w:val="24"/>
        </w:rPr>
        <w:t>Product:</w:t>
      </w:r>
      <w:r>
        <w:rPr>
          <w:spacing w:val="-3"/>
          <w:sz w:val="24"/>
        </w:rPr>
        <w:t xml:space="preserve"> </w:t>
      </w:r>
      <w:r>
        <w:rPr>
          <w:sz w:val="24"/>
        </w:rPr>
        <w:t>This</w:t>
      </w:r>
      <w:r>
        <w:rPr>
          <w:spacing w:val="-1"/>
          <w:sz w:val="24"/>
        </w:rPr>
        <w:t xml:space="preserve"> </w:t>
      </w:r>
      <w:r>
        <w:rPr>
          <w:sz w:val="24"/>
        </w:rPr>
        <w:t>entity</w:t>
      </w:r>
      <w:r>
        <w:rPr>
          <w:spacing w:val="-1"/>
          <w:sz w:val="24"/>
        </w:rPr>
        <w:t xml:space="preserve"> </w:t>
      </w:r>
      <w:r>
        <w:rPr>
          <w:sz w:val="24"/>
        </w:rPr>
        <w:t>represents</w:t>
      </w:r>
      <w:r>
        <w:rPr>
          <w:spacing w:val="-1"/>
          <w:sz w:val="24"/>
        </w:rPr>
        <w:t xml:space="preserve"> </w:t>
      </w:r>
      <w:r>
        <w:rPr>
          <w:sz w:val="24"/>
        </w:rPr>
        <w:t>a product</w:t>
      </w:r>
      <w:r>
        <w:rPr>
          <w:spacing w:val="-1"/>
          <w:sz w:val="24"/>
        </w:rPr>
        <w:t xml:space="preserve"> </w:t>
      </w:r>
      <w:r>
        <w:rPr>
          <w:sz w:val="24"/>
        </w:rPr>
        <w:t>that</w:t>
      </w:r>
      <w:r>
        <w:rPr>
          <w:spacing w:val="-1"/>
          <w:sz w:val="24"/>
        </w:rPr>
        <w:t xml:space="preserve"> </w:t>
      </w:r>
      <w:r>
        <w:rPr>
          <w:sz w:val="24"/>
        </w:rPr>
        <w:t>is</w:t>
      </w:r>
      <w:r>
        <w:rPr>
          <w:spacing w:val="-1"/>
          <w:sz w:val="24"/>
        </w:rPr>
        <w:t xml:space="preserve"> </w:t>
      </w:r>
      <w:r>
        <w:rPr>
          <w:sz w:val="24"/>
        </w:rPr>
        <w:t>sold</w:t>
      </w:r>
      <w:r>
        <w:rPr>
          <w:spacing w:val="-1"/>
          <w:sz w:val="24"/>
        </w:rPr>
        <w:t xml:space="preserve"> </w:t>
      </w:r>
      <w:r>
        <w:rPr>
          <w:sz w:val="24"/>
        </w:rPr>
        <w:t xml:space="preserve">on </w:t>
      </w:r>
      <w:r>
        <w:rPr>
          <w:spacing w:val="-2"/>
          <w:sz w:val="24"/>
        </w:rPr>
        <w:t>Umakechoice.</w:t>
      </w:r>
    </w:p>
    <w:p w14:paraId="1663DC93">
      <w:pPr>
        <w:pStyle w:val="14"/>
        <w:numPr>
          <w:ilvl w:val="0"/>
          <w:numId w:val="13"/>
        </w:numPr>
        <w:tabs>
          <w:tab w:val="left" w:pos="1310"/>
        </w:tabs>
        <w:spacing w:before="0" w:after="0" w:line="240" w:lineRule="auto"/>
        <w:ind w:left="1310" w:right="0" w:hanging="360"/>
        <w:jc w:val="left"/>
        <w:rPr>
          <w:sz w:val="24"/>
        </w:rPr>
      </w:pPr>
      <w:r>
        <w:rPr>
          <w:sz w:val="24"/>
        </w:rPr>
        <w:t>Order:</w:t>
      </w:r>
      <w:r>
        <w:rPr>
          <w:spacing w:val="-3"/>
          <w:sz w:val="24"/>
        </w:rPr>
        <w:t xml:space="preserve"> </w:t>
      </w:r>
      <w:r>
        <w:rPr>
          <w:sz w:val="24"/>
        </w:rPr>
        <w:t>This</w:t>
      </w:r>
      <w:r>
        <w:rPr>
          <w:spacing w:val="-1"/>
          <w:sz w:val="24"/>
        </w:rPr>
        <w:t xml:space="preserve"> </w:t>
      </w:r>
      <w:r>
        <w:rPr>
          <w:sz w:val="24"/>
        </w:rPr>
        <w:t>entity represents</w:t>
      </w:r>
      <w:r>
        <w:rPr>
          <w:spacing w:val="-1"/>
          <w:sz w:val="24"/>
        </w:rPr>
        <w:t xml:space="preserve"> </w:t>
      </w:r>
      <w:r>
        <w:rPr>
          <w:sz w:val="24"/>
        </w:rPr>
        <w:t>an</w:t>
      </w:r>
      <w:r>
        <w:rPr>
          <w:spacing w:val="-1"/>
          <w:sz w:val="24"/>
        </w:rPr>
        <w:t xml:space="preserve"> </w:t>
      </w:r>
      <w:r>
        <w:rPr>
          <w:sz w:val="24"/>
        </w:rPr>
        <w:t>order that</w:t>
      </w:r>
      <w:r>
        <w:rPr>
          <w:spacing w:val="-1"/>
          <w:sz w:val="24"/>
        </w:rPr>
        <w:t xml:space="preserve"> </w:t>
      </w:r>
      <w:r>
        <w:rPr>
          <w:sz w:val="24"/>
        </w:rPr>
        <w:t>a customer</w:t>
      </w:r>
      <w:r>
        <w:rPr>
          <w:spacing w:val="-2"/>
          <w:sz w:val="24"/>
        </w:rPr>
        <w:t xml:space="preserve"> </w:t>
      </w:r>
      <w:r>
        <w:rPr>
          <w:sz w:val="24"/>
        </w:rPr>
        <w:t>has</w:t>
      </w:r>
      <w:r>
        <w:rPr>
          <w:spacing w:val="-1"/>
          <w:sz w:val="24"/>
        </w:rPr>
        <w:t xml:space="preserve"> </w:t>
      </w:r>
      <w:r>
        <w:rPr>
          <w:sz w:val="24"/>
        </w:rPr>
        <w:t>placed</w:t>
      </w:r>
      <w:r>
        <w:rPr>
          <w:spacing w:val="-1"/>
          <w:sz w:val="24"/>
        </w:rPr>
        <w:t xml:space="preserve"> </w:t>
      </w:r>
      <w:r>
        <w:rPr>
          <w:sz w:val="24"/>
        </w:rPr>
        <w:t xml:space="preserve">on </w:t>
      </w:r>
      <w:r>
        <w:rPr>
          <w:spacing w:val="-2"/>
          <w:sz w:val="24"/>
        </w:rPr>
        <w:t>Umakechoice.</w:t>
      </w:r>
    </w:p>
    <w:p w14:paraId="79AE807F">
      <w:pPr>
        <w:pStyle w:val="14"/>
        <w:numPr>
          <w:ilvl w:val="0"/>
          <w:numId w:val="13"/>
        </w:numPr>
        <w:tabs>
          <w:tab w:val="left" w:pos="1310"/>
        </w:tabs>
        <w:spacing w:before="0" w:after="0" w:line="240" w:lineRule="auto"/>
        <w:ind w:left="1310" w:right="0" w:hanging="360"/>
        <w:jc w:val="left"/>
        <w:rPr>
          <w:sz w:val="24"/>
        </w:rPr>
      </w:pPr>
      <w:r>
        <w:rPr>
          <w:sz w:val="24"/>
        </w:rPr>
        <w:t>Shopping</w:t>
      </w:r>
      <w:r>
        <w:rPr>
          <w:spacing w:val="-4"/>
          <w:sz w:val="24"/>
        </w:rPr>
        <w:t xml:space="preserve"> </w:t>
      </w:r>
      <w:r>
        <w:rPr>
          <w:sz w:val="24"/>
        </w:rPr>
        <w:t>Cart:</w:t>
      </w:r>
      <w:r>
        <w:rPr>
          <w:spacing w:val="-1"/>
          <w:sz w:val="24"/>
        </w:rPr>
        <w:t xml:space="preserve"> </w:t>
      </w:r>
      <w:r>
        <w:rPr>
          <w:sz w:val="24"/>
        </w:rPr>
        <w:t>This</w:t>
      </w:r>
      <w:r>
        <w:rPr>
          <w:spacing w:val="-1"/>
          <w:sz w:val="24"/>
        </w:rPr>
        <w:t xml:space="preserve"> </w:t>
      </w:r>
      <w:r>
        <w:rPr>
          <w:sz w:val="24"/>
        </w:rPr>
        <w:t>entity</w:t>
      </w:r>
      <w:r>
        <w:rPr>
          <w:spacing w:val="-2"/>
          <w:sz w:val="24"/>
        </w:rPr>
        <w:t xml:space="preserve"> </w:t>
      </w:r>
      <w:r>
        <w:rPr>
          <w:sz w:val="24"/>
        </w:rPr>
        <w:t>represents</w:t>
      </w:r>
      <w:r>
        <w:rPr>
          <w:spacing w:val="-1"/>
          <w:sz w:val="24"/>
        </w:rPr>
        <w:t xml:space="preserve"> </w:t>
      </w:r>
      <w:r>
        <w:rPr>
          <w:sz w:val="24"/>
        </w:rPr>
        <w:t>a</w:t>
      </w:r>
      <w:r>
        <w:rPr>
          <w:spacing w:val="-1"/>
          <w:sz w:val="24"/>
        </w:rPr>
        <w:t xml:space="preserve"> </w:t>
      </w:r>
      <w:r>
        <w:rPr>
          <w:sz w:val="24"/>
        </w:rPr>
        <w:t>customer's shopping</w:t>
      </w:r>
      <w:r>
        <w:rPr>
          <w:spacing w:val="-1"/>
          <w:sz w:val="24"/>
        </w:rPr>
        <w:t xml:space="preserve"> </w:t>
      </w:r>
      <w:r>
        <w:rPr>
          <w:sz w:val="24"/>
        </w:rPr>
        <w:t>cart</w:t>
      </w:r>
      <w:r>
        <w:rPr>
          <w:spacing w:val="-1"/>
          <w:sz w:val="24"/>
        </w:rPr>
        <w:t xml:space="preserve"> </w:t>
      </w:r>
      <w:r>
        <w:rPr>
          <w:sz w:val="24"/>
        </w:rPr>
        <w:t>on</w:t>
      </w:r>
      <w:r>
        <w:rPr>
          <w:spacing w:val="-1"/>
          <w:sz w:val="24"/>
        </w:rPr>
        <w:t xml:space="preserve"> </w:t>
      </w:r>
      <w:r>
        <w:rPr>
          <w:spacing w:val="-2"/>
          <w:sz w:val="24"/>
        </w:rPr>
        <w:t>Umakechoice.</w:t>
      </w:r>
    </w:p>
    <w:p w14:paraId="333C444E">
      <w:pPr>
        <w:pStyle w:val="8"/>
      </w:pPr>
    </w:p>
    <w:p w14:paraId="23CE6912">
      <w:pPr>
        <w:pStyle w:val="5"/>
        <w:ind w:left="590" w:firstLine="0"/>
      </w:pPr>
      <w:r>
        <w:rPr>
          <w:spacing w:val="-2"/>
        </w:rPr>
        <w:t>Relationships:</w:t>
      </w:r>
    </w:p>
    <w:p w14:paraId="698CEB0C">
      <w:pPr>
        <w:pStyle w:val="14"/>
        <w:numPr>
          <w:ilvl w:val="0"/>
          <w:numId w:val="13"/>
        </w:numPr>
        <w:tabs>
          <w:tab w:val="left" w:pos="1310"/>
        </w:tabs>
        <w:spacing w:before="0" w:after="0" w:line="240" w:lineRule="auto"/>
        <w:ind w:left="1310" w:right="0" w:hanging="360"/>
        <w:jc w:val="left"/>
        <w:rPr>
          <w:sz w:val="24"/>
        </w:rPr>
      </w:pPr>
      <w:r>
        <w:rPr>
          <w:sz w:val="24"/>
        </w:rPr>
        <w:t>Company-Product:</w:t>
      </w:r>
      <w:r>
        <w:rPr>
          <w:spacing w:val="-2"/>
          <w:sz w:val="24"/>
        </w:rPr>
        <w:t xml:space="preserve"> </w:t>
      </w:r>
      <w:r>
        <w:rPr>
          <w:sz w:val="24"/>
        </w:rPr>
        <w:t>A</w:t>
      </w:r>
      <w:r>
        <w:rPr>
          <w:spacing w:val="-1"/>
          <w:sz w:val="24"/>
        </w:rPr>
        <w:t xml:space="preserve"> </w:t>
      </w:r>
      <w:r>
        <w:rPr>
          <w:sz w:val="24"/>
        </w:rPr>
        <w:t>company</w:t>
      </w:r>
      <w:r>
        <w:rPr>
          <w:spacing w:val="-1"/>
          <w:sz w:val="24"/>
        </w:rPr>
        <w:t xml:space="preserve"> </w:t>
      </w:r>
      <w:r>
        <w:rPr>
          <w:sz w:val="24"/>
        </w:rPr>
        <w:t>sells</w:t>
      </w:r>
      <w:r>
        <w:rPr>
          <w:spacing w:val="-1"/>
          <w:sz w:val="24"/>
        </w:rPr>
        <w:t xml:space="preserve"> </w:t>
      </w:r>
      <w:r>
        <w:rPr>
          <w:sz w:val="24"/>
        </w:rPr>
        <w:t>many</w:t>
      </w:r>
      <w:r>
        <w:rPr>
          <w:spacing w:val="-1"/>
          <w:sz w:val="24"/>
        </w:rPr>
        <w:t xml:space="preserve"> </w:t>
      </w:r>
      <w:r>
        <w:rPr>
          <w:spacing w:val="-2"/>
          <w:sz w:val="24"/>
        </w:rPr>
        <w:t>products.</w:t>
      </w:r>
    </w:p>
    <w:p w14:paraId="0A3C9BFC">
      <w:pPr>
        <w:pStyle w:val="14"/>
        <w:numPr>
          <w:ilvl w:val="0"/>
          <w:numId w:val="13"/>
        </w:numPr>
        <w:tabs>
          <w:tab w:val="left" w:pos="1310"/>
        </w:tabs>
        <w:spacing w:before="0" w:after="0" w:line="240" w:lineRule="auto"/>
        <w:ind w:left="1310" w:right="0" w:hanging="360"/>
        <w:jc w:val="left"/>
        <w:rPr>
          <w:sz w:val="24"/>
        </w:rPr>
      </w:pPr>
      <w:r>
        <w:rPr>
          <w:sz w:val="24"/>
        </w:rPr>
        <w:t>Customer-Order:</w:t>
      </w:r>
      <w:r>
        <w:rPr>
          <w:spacing w:val="-2"/>
          <w:sz w:val="24"/>
        </w:rPr>
        <w:t xml:space="preserve"> </w:t>
      </w:r>
      <w:r>
        <w:rPr>
          <w:sz w:val="24"/>
        </w:rPr>
        <w:t>A customer</w:t>
      </w:r>
      <w:r>
        <w:rPr>
          <w:spacing w:val="-3"/>
          <w:sz w:val="24"/>
        </w:rPr>
        <w:t xml:space="preserve"> </w:t>
      </w:r>
      <w:r>
        <w:rPr>
          <w:sz w:val="24"/>
        </w:rPr>
        <w:t>can</w:t>
      </w:r>
      <w:r>
        <w:rPr>
          <w:spacing w:val="-1"/>
          <w:sz w:val="24"/>
        </w:rPr>
        <w:t xml:space="preserve"> </w:t>
      </w:r>
      <w:r>
        <w:rPr>
          <w:sz w:val="24"/>
        </w:rPr>
        <w:t>place</w:t>
      </w:r>
      <w:r>
        <w:rPr>
          <w:spacing w:val="-2"/>
          <w:sz w:val="24"/>
        </w:rPr>
        <w:t xml:space="preserve"> </w:t>
      </w:r>
      <w:r>
        <w:rPr>
          <w:sz w:val="24"/>
        </w:rPr>
        <w:t>many</w:t>
      </w:r>
      <w:r>
        <w:rPr>
          <w:spacing w:val="-1"/>
          <w:sz w:val="24"/>
        </w:rPr>
        <w:t xml:space="preserve"> </w:t>
      </w:r>
      <w:r>
        <w:rPr>
          <w:spacing w:val="-2"/>
          <w:sz w:val="24"/>
        </w:rPr>
        <w:t>orders.</w:t>
      </w:r>
    </w:p>
    <w:p w14:paraId="5A354554">
      <w:pPr>
        <w:pStyle w:val="14"/>
        <w:numPr>
          <w:ilvl w:val="0"/>
          <w:numId w:val="13"/>
        </w:numPr>
        <w:tabs>
          <w:tab w:val="left" w:pos="1310"/>
        </w:tabs>
        <w:spacing w:before="1" w:after="0" w:line="240" w:lineRule="auto"/>
        <w:ind w:left="1310" w:right="0" w:hanging="360"/>
        <w:jc w:val="left"/>
        <w:rPr>
          <w:sz w:val="24"/>
        </w:rPr>
      </w:pPr>
      <w:r>
        <w:rPr>
          <w:sz w:val="24"/>
        </w:rPr>
        <w:t>Order-Product:</w:t>
      </w:r>
      <w:r>
        <w:rPr>
          <w:spacing w:val="-4"/>
          <w:sz w:val="24"/>
        </w:rPr>
        <w:t xml:space="preserve"> </w:t>
      </w:r>
      <w:r>
        <w:rPr>
          <w:sz w:val="24"/>
        </w:rPr>
        <w:t>An</w:t>
      </w:r>
      <w:r>
        <w:rPr>
          <w:spacing w:val="-2"/>
          <w:sz w:val="24"/>
        </w:rPr>
        <w:t xml:space="preserve"> </w:t>
      </w:r>
      <w:r>
        <w:rPr>
          <w:sz w:val="24"/>
        </w:rPr>
        <w:t>order contains</w:t>
      </w:r>
      <w:r>
        <w:rPr>
          <w:spacing w:val="-2"/>
          <w:sz w:val="24"/>
        </w:rPr>
        <w:t xml:space="preserve"> </w:t>
      </w:r>
      <w:r>
        <w:rPr>
          <w:sz w:val="24"/>
        </w:rPr>
        <w:t>many</w:t>
      </w:r>
      <w:r>
        <w:rPr>
          <w:spacing w:val="-1"/>
          <w:sz w:val="24"/>
        </w:rPr>
        <w:t xml:space="preserve"> </w:t>
      </w:r>
      <w:r>
        <w:rPr>
          <w:spacing w:val="-2"/>
          <w:sz w:val="24"/>
        </w:rPr>
        <w:t>products.</w:t>
      </w:r>
    </w:p>
    <w:p w14:paraId="0CC3D79A">
      <w:pPr>
        <w:pStyle w:val="14"/>
        <w:numPr>
          <w:ilvl w:val="0"/>
          <w:numId w:val="13"/>
        </w:numPr>
        <w:tabs>
          <w:tab w:val="left" w:pos="1310"/>
        </w:tabs>
        <w:spacing w:before="0" w:after="0" w:line="240" w:lineRule="auto"/>
        <w:ind w:left="1310" w:right="0" w:hanging="360"/>
        <w:jc w:val="left"/>
        <w:rPr>
          <w:sz w:val="24"/>
        </w:rPr>
      </w:pPr>
      <w:r>
        <w:rPr>
          <w:sz w:val="24"/>
        </w:rPr>
        <w:t>Customer-Shopping</w:t>
      </w:r>
      <w:r>
        <w:rPr>
          <w:spacing w:val="-1"/>
          <w:sz w:val="24"/>
        </w:rPr>
        <w:t xml:space="preserve"> </w:t>
      </w:r>
      <w:r>
        <w:rPr>
          <w:sz w:val="24"/>
        </w:rPr>
        <w:t>Cart:</w:t>
      </w:r>
      <w:r>
        <w:rPr>
          <w:spacing w:val="-1"/>
          <w:sz w:val="24"/>
        </w:rPr>
        <w:t xml:space="preserve"> </w:t>
      </w:r>
      <w:r>
        <w:rPr>
          <w:sz w:val="24"/>
        </w:rPr>
        <w:t>A</w:t>
      </w:r>
      <w:r>
        <w:rPr>
          <w:spacing w:val="-1"/>
          <w:sz w:val="24"/>
        </w:rPr>
        <w:t xml:space="preserve"> </w:t>
      </w:r>
      <w:r>
        <w:rPr>
          <w:sz w:val="24"/>
        </w:rPr>
        <w:t>customer</w:t>
      </w:r>
      <w:r>
        <w:rPr>
          <w:spacing w:val="-1"/>
          <w:sz w:val="24"/>
        </w:rPr>
        <w:t xml:space="preserve"> </w:t>
      </w:r>
      <w:r>
        <w:rPr>
          <w:sz w:val="24"/>
        </w:rPr>
        <w:t>has</w:t>
      </w:r>
      <w:r>
        <w:rPr>
          <w:spacing w:val="-2"/>
          <w:sz w:val="24"/>
        </w:rPr>
        <w:t xml:space="preserve"> </w:t>
      </w:r>
      <w:r>
        <w:rPr>
          <w:sz w:val="24"/>
        </w:rPr>
        <w:t>one</w:t>
      </w:r>
      <w:r>
        <w:rPr>
          <w:spacing w:val="-1"/>
          <w:sz w:val="24"/>
        </w:rPr>
        <w:t xml:space="preserve"> </w:t>
      </w:r>
      <w:r>
        <w:rPr>
          <w:sz w:val="24"/>
        </w:rPr>
        <w:t>shopping</w:t>
      </w:r>
      <w:r>
        <w:rPr>
          <w:spacing w:val="-1"/>
          <w:sz w:val="24"/>
        </w:rPr>
        <w:t xml:space="preserve"> </w:t>
      </w:r>
      <w:r>
        <w:rPr>
          <w:spacing w:val="-2"/>
          <w:sz w:val="24"/>
        </w:rPr>
        <w:t>cart.</w:t>
      </w:r>
    </w:p>
    <w:p w14:paraId="22737460">
      <w:pPr>
        <w:pStyle w:val="14"/>
        <w:numPr>
          <w:ilvl w:val="0"/>
          <w:numId w:val="13"/>
        </w:numPr>
        <w:tabs>
          <w:tab w:val="left" w:pos="1310"/>
        </w:tabs>
        <w:spacing w:before="0" w:after="0" w:line="240" w:lineRule="auto"/>
        <w:ind w:left="1310" w:right="0" w:hanging="360"/>
        <w:jc w:val="left"/>
        <w:rPr>
          <w:sz w:val="24"/>
        </w:rPr>
      </w:pPr>
      <w:r>
        <w:rPr>
          <w:sz w:val="24"/>
        </w:rPr>
        <w:t>Shopping</w:t>
      </w:r>
      <w:r>
        <w:rPr>
          <w:spacing w:val="-4"/>
          <w:sz w:val="24"/>
        </w:rPr>
        <w:t xml:space="preserve"> </w:t>
      </w:r>
      <w:r>
        <w:rPr>
          <w:sz w:val="24"/>
        </w:rPr>
        <w:t>Cart-Product:</w:t>
      </w:r>
      <w:r>
        <w:rPr>
          <w:spacing w:val="-1"/>
          <w:sz w:val="24"/>
        </w:rPr>
        <w:t xml:space="preserve"> </w:t>
      </w:r>
      <w:r>
        <w:rPr>
          <w:sz w:val="24"/>
        </w:rPr>
        <w:t>A</w:t>
      </w:r>
      <w:r>
        <w:rPr>
          <w:spacing w:val="-1"/>
          <w:sz w:val="24"/>
        </w:rPr>
        <w:t xml:space="preserve"> </w:t>
      </w:r>
      <w:r>
        <w:rPr>
          <w:sz w:val="24"/>
        </w:rPr>
        <w:t>shopping</w:t>
      </w:r>
      <w:r>
        <w:rPr>
          <w:spacing w:val="-1"/>
          <w:sz w:val="24"/>
        </w:rPr>
        <w:t xml:space="preserve"> </w:t>
      </w:r>
      <w:r>
        <w:rPr>
          <w:sz w:val="24"/>
        </w:rPr>
        <w:t>cart</w:t>
      </w:r>
      <w:r>
        <w:rPr>
          <w:spacing w:val="-1"/>
          <w:sz w:val="24"/>
        </w:rPr>
        <w:t xml:space="preserve"> </w:t>
      </w:r>
      <w:r>
        <w:rPr>
          <w:sz w:val="24"/>
        </w:rPr>
        <w:t>contains</w:t>
      </w:r>
      <w:r>
        <w:rPr>
          <w:spacing w:val="1"/>
          <w:sz w:val="24"/>
        </w:rPr>
        <w:t xml:space="preserve"> </w:t>
      </w:r>
      <w:r>
        <w:rPr>
          <w:sz w:val="24"/>
        </w:rPr>
        <w:t>many</w:t>
      </w:r>
      <w:r>
        <w:rPr>
          <w:spacing w:val="-1"/>
          <w:sz w:val="24"/>
        </w:rPr>
        <w:t xml:space="preserve"> </w:t>
      </w:r>
      <w:r>
        <w:rPr>
          <w:spacing w:val="-2"/>
          <w:sz w:val="24"/>
        </w:rPr>
        <w:t>products.</w:t>
      </w:r>
    </w:p>
    <w:p w14:paraId="1D106CBE">
      <w:pPr>
        <w:pStyle w:val="5"/>
        <w:spacing w:before="276"/>
        <w:ind w:left="590" w:right="8483" w:firstLine="0"/>
      </w:pPr>
      <w:r>
        <w:rPr>
          <w:spacing w:val="-2"/>
        </w:rPr>
        <w:t>Attributes:</w:t>
      </w:r>
    </w:p>
    <w:p w14:paraId="07174809">
      <w:pPr>
        <w:spacing w:before="0"/>
        <w:ind w:left="590" w:right="8483" w:firstLine="0"/>
        <w:jc w:val="left"/>
        <w:rPr>
          <w:sz w:val="24"/>
        </w:rPr>
      </w:pPr>
      <w:r>
        <w:rPr>
          <w:b/>
          <w:spacing w:val="-2"/>
          <w:sz w:val="24"/>
        </w:rPr>
        <w:t>Company</w:t>
      </w:r>
      <w:r>
        <w:rPr>
          <w:spacing w:val="-2"/>
          <w:sz w:val="24"/>
        </w:rPr>
        <w:t>:</w:t>
      </w:r>
    </w:p>
    <w:p w14:paraId="48B7AC31">
      <w:pPr>
        <w:pStyle w:val="14"/>
        <w:numPr>
          <w:ilvl w:val="0"/>
          <w:numId w:val="13"/>
        </w:numPr>
        <w:tabs>
          <w:tab w:val="left" w:pos="1310"/>
        </w:tabs>
        <w:spacing w:before="0" w:after="0" w:line="240" w:lineRule="auto"/>
        <w:ind w:left="1310" w:right="0" w:hanging="360"/>
        <w:jc w:val="left"/>
        <w:rPr>
          <w:sz w:val="24"/>
        </w:rPr>
      </w:pPr>
      <w:r>
        <w:rPr>
          <w:spacing w:val="-4"/>
          <w:sz w:val="24"/>
        </w:rPr>
        <w:t>Name</w:t>
      </w:r>
    </w:p>
    <w:p w14:paraId="7EFDBB27">
      <w:pPr>
        <w:pStyle w:val="14"/>
        <w:numPr>
          <w:ilvl w:val="0"/>
          <w:numId w:val="13"/>
        </w:numPr>
        <w:tabs>
          <w:tab w:val="left" w:pos="1310"/>
        </w:tabs>
        <w:spacing w:before="0" w:after="0" w:line="240" w:lineRule="auto"/>
        <w:ind w:left="1310" w:right="0" w:hanging="360"/>
        <w:jc w:val="left"/>
        <w:rPr>
          <w:sz w:val="24"/>
        </w:rPr>
      </w:pPr>
      <w:r>
        <w:rPr>
          <w:spacing w:val="-2"/>
          <w:sz w:val="24"/>
        </w:rPr>
        <w:t>Address</w:t>
      </w:r>
    </w:p>
    <w:p w14:paraId="0220FD10">
      <w:pPr>
        <w:pStyle w:val="14"/>
        <w:numPr>
          <w:ilvl w:val="0"/>
          <w:numId w:val="13"/>
        </w:numPr>
        <w:tabs>
          <w:tab w:val="left" w:pos="1310"/>
        </w:tabs>
        <w:spacing w:before="0" w:after="0" w:line="240" w:lineRule="auto"/>
        <w:ind w:left="1310" w:right="0" w:hanging="360"/>
        <w:jc w:val="left"/>
        <w:rPr>
          <w:sz w:val="24"/>
        </w:rPr>
      </w:pPr>
      <w:r>
        <w:rPr>
          <w:sz w:val="24"/>
        </w:rPr>
        <w:t>Phone</w:t>
      </w:r>
      <w:r>
        <w:rPr>
          <w:spacing w:val="-1"/>
          <w:sz w:val="24"/>
        </w:rPr>
        <w:t xml:space="preserve"> </w:t>
      </w:r>
      <w:r>
        <w:rPr>
          <w:spacing w:val="-2"/>
          <w:sz w:val="24"/>
        </w:rPr>
        <w:t>Number</w:t>
      </w:r>
    </w:p>
    <w:p w14:paraId="460659FA">
      <w:pPr>
        <w:pStyle w:val="14"/>
        <w:numPr>
          <w:ilvl w:val="0"/>
          <w:numId w:val="13"/>
        </w:numPr>
        <w:tabs>
          <w:tab w:val="left" w:pos="1310"/>
        </w:tabs>
        <w:spacing w:before="0" w:after="0" w:line="240" w:lineRule="auto"/>
        <w:ind w:left="1310" w:right="0" w:hanging="360"/>
        <w:jc w:val="left"/>
        <w:rPr>
          <w:sz w:val="24"/>
        </w:rPr>
      </w:pPr>
      <w:r>
        <w:rPr>
          <w:spacing w:val="-2"/>
          <w:sz w:val="24"/>
        </w:rPr>
        <w:t>Website</w:t>
      </w:r>
    </w:p>
    <w:p w14:paraId="4C3136A2">
      <w:pPr>
        <w:pStyle w:val="8"/>
      </w:pPr>
    </w:p>
    <w:p w14:paraId="13991AB8">
      <w:pPr>
        <w:pStyle w:val="5"/>
        <w:ind w:left="590" w:firstLine="0"/>
        <w:rPr>
          <w:b w:val="0"/>
        </w:rPr>
      </w:pPr>
      <w:r>
        <w:rPr>
          <w:spacing w:val="-2"/>
        </w:rPr>
        <w:t>Customer</w:t>
      </w:r>
      <w:r>
        <w:rPr>
          <w:b w:val="0"/>
          <w:spacing w:val="-2"/>
        </w:rPr>
        <w:t>:</w:t>
      </w:r>
    </w:p>
    <w:p w14:paraId="5CA6387A">
      <w:pPr>
        <w:pStyle w:val="14"/>
        <w:numPr>
          <w:ilvl w:val="0"/>
          <w:numId w:val="13"/>
        </w:numPr>
        <w:tabs>
          <w:tab w:val="left" w:pos="1310"/>
        </w:tabs>
        <w:spacing w:before="0" w:after="0" w:line="240" w:lineRule="auto"/>
        <w:ind w:left="1310" w:right="0" w:hanging="360"/>
        <w:jc w:val="left"/>
        <w:rPr>
          <w:sz w:val="24"/>
        </w:rPr>
      </w:pPr>
      <w:r>
        <w:rPr>
          <w:spacing w:val="-4"/>
          <w:sz w:val="24"/>
        </w:rPr>
        <w:t>Name</w:t>
      </w:r>
    </w:p>
    <w:p w14:paraId="7E0E8E38">
      <w:pPr>
        <w:pStyle w:val="14"/>
        <w:numPr>
          <w:ilvl w:val="0"/>
          <w:numId w:val="13"/>
        </w:numPr>
        <w:tabs>
          <w:tab w:val="left" w:pos="1310"/>
        </w:tabs>
        <w:spacing w:before="0" w:after="0" w:line="240" w:lineRule="auto"/>
        <w:ind w:left="1310" w:right="0" w:hanging="360"/>
        <w:jc w:val="left"/>
        <w:rPr>
          <w:sz w:val="24"/>
        </w:rPr>
      </w:pPr>
      <w:r>
        <w:rPr>
          <w:sz w:val="24"/>
        </w:rPr>
        <w:t>Email</w:t>
      </w:r>
      <w:r>
        <w:rPr>
          <w:spacing w:val="-1"/>
          <w:sz w:val="24"/>
        </w:rPr>
        <w:t xml:space="preserve"> </w:t>
      </w:r>
      <w:r>
        <w:rPr>
          <w:spacing w:val="-2"/>
          <w:sz w:val="24"/>
        </w:rPr>
        <w:t>Address</w:t>
      </w:r>
    </w:p>
    <w:p w14:paraId="69A797DC">
      <w:pPr>
        <w:pStyle w:val="14"/>
        <w:numPr>
          <w:ilvl w:val="0"/>
          <w:numId w:val="13"/>
        </w:numPr>
        <w:tabs>
          <w:tab w:val="left" w:pos="1310"/>
        </w:tabs>
        <w:spacing w:before="0" w:after="0" w:line="240" w:lineRule="auto"/>
        <w:ind w:left="1310" w:right="0" w:hanging="360"/>
        <w:jc w:val="left"/>
        <w:rPr>
          <w:sz w:val="24"/>
        </w:rPr>
      </w:pPr>
      <w:r>
        <w:rPr>
          <w:sz w:val="24"/>
        </w:rPr>
        <w:t xml:space="preserve">Shipping </w:t>
      </w:r>
      <w:r>
        <w:rPr>
          <w:spacing w:val="-2"/>
          <w:sz w:val="24"/>
        </w:rPr>
        <w:t>Address</w:t>
      </w:r>
    </w:p>
    <w:p w14:paraId="46438898">
      <w:pPr>
        <w:pStyle w:val="14"/>
        <w:numPr>
          <w:ilvl w:val="0"/>
          <w:numId w:val="13"/>
        </w:numPr>
        <w:tabs>
          <w:tab w:val="left" w:pos="1310"/>
        </w:tabs>
        <w:spacing w:before="0" w:after="0" w:line="240" w:lineRule="auto"/>
        <w:ind w:left="1310" w:right="0" w:hanging="360"/>
        <w:jc w:val="left"/>
        <w:rPr>
          <w:sz w:val="24"/>
        </w:rPr>
      </w:pPr>
      <w:r>
        <w:rPr>
          <w:sz w:val="24"/>
        </w:rPr>
        <w:t xml:space="preserve">Billing </w:t>
      </w:r>
      <w:r>
        <w:rPr>
          <w:spacing w:val="-2"/>
          <w:sz w:val="24"/>
        </w:rPr>
        <w:t>Address</w:t>
      </w:r>
    </w:p>
    <w:p w14:paraId="4FEEFD5B">
      <w:pPr>
        <w:pStyle w:val="14"/>
        <w:numPr>
          <w:ilvl w:val="0"/>
          <w:numId w:val="13"/>
        </w:numPr>
        <w:tabs>
          <w:tab w:val="left" w:pos="1310"/>
        </w:tabs>
        <w:spacing w:before="0" w:after="0" w:line="240" w:lineRule="auto"/>
        <w:ind w:left="1310" w:right="0" w:hanging="360"/>
        <w:jc w:val="left"/>
        <w:rPr>
          <w:sz w:val="24"/>
        </w:rPr>
      </w:pPr>
      <w:r>
        <w:rPr>
          <w:sz w:val="24"/>
        </w:rPr>
        <w:t>Phone</w:t>
      </w:r>
      <w:r>
        <w:rPr>
          <w:spacing w:val="-1"/>
          <w:sz w:val="24"/>
        </w:rPr>
        <w:t xml:space="preserve"> </w:t>
      </w:r>
      <w:r>
        <w:rPr>
          <w:spacing w:val="-2"/>
          <w:sz w:val="24"/>
        </w:rPr>
        <w:t>Number</w:t>
      </w:r>
    </w:p>
    <w:p w14:paraId="3B9925B9">
      <w:pPr>
        <w:pStyle w:val="8"/>
      </w:pPr>
    </w:p>
    <w:p w14:paraId="487D064F">
      <w:pPr>
        <w:pStyle w:val="5"/>
        <w:ind w:left="590" w:firstLine="0"/>
      </w:pPr>
      <w:r>
        <w:rPr>
          <w:spacing w:val="-2"/>
        </w:rPr>
        <w:t>Product:</w:t>
      </w:r>
    </w:p>
    <w:p w14:paraId="737C91DA">
      <w:pPr>
        <w:pStyle w:val="14"/>
        <w:numPr>
          <w:ilvl w:val="0"/>
          <w:numId w:val="13"/>
        </w:numPr>
        <w:tabs>
          <w:tab w:val="left" w:pos="1310"/>
        </w:tabs>
        <w:spacing w:before="0" w:after="0" w:line="240" w:lineRule="auto"/>
        <w:ind w:left="1310" w:right="0" w:hanging="360"/>
        <w:jc w:val="left"/>
        <w:rPr>
          <w:sz w:val="24"/>
        </w:rPr>
      </w:pPr>
      <w:r>
        <w:rPr>
          <w:spacing w:val="-4"/>
          <w:sz w:val="24"/>
        </w:rPr>
        <w:t>Name</w:t>
      </w:r>
    </w:p>
    <w:p w14:paraId="4D68B362">
      <w:pPr>
        <w:pStyle w:val="14"/>
        <w:numPr>
          <w:ilvl w:val="0"/>
          <w:numId w:val="13"/>
        </w:numPr>
        <w:tabs>
          <w:tab w:val="left" w:pos="1310"/>
        </w:tabs>
        <w:spacing w:before="0" w:after="0" w:line="240" w:lineRule="auto"/>
        <w:ind w:left="1310" w:right="0" w:hanging="360"/>
        <w:jc w:val="left"/>
        <w:rPr>
          <w:sz w:val="24"/>
        </w:rPr>
      </w:pPr>
      <w:r>
        <w:rPr>
          <w:spacing w:val="-2"/>
          <w:sz w:val="24"/>
        </w:rPr>
        <w:t>Description</w:t>
      </w:r>
    </w:p>
    <w:p w14:paraId="1EFECD34">
      <w:pPr>
        <w:pStyle w:val="14"/>
        <w:numPr>
          <w:ilvl w:val="0"/>
          <w:numId w:val="13"/>
        </w:numPr>
        <w:tabs>
          <w:tab w:val="left" w:pos="1310"/>
        </w:tabs>
        <w:spacing w:before="0" w:after="0" w:line="240" w:lineRule="auto"/>
        <w:ind w:left="1310" w:right="0" w:hanging="360"/>
        <w:jc w:val="left"/>
        <w:rPr>
          <w:sz w:val="24"/>
        </w:rPr>
      </w:pPr>
      <w:r>
        <w:rPr>
          <w:spacing w:val="-2"/>
          <w:sz w:val="24"/>
        </w:rPr>
        <w:t>Price</w:t>
      </w:r>
    </w:p>
    <w:p w14:paraId="24D768B1">
      <w:pPr>
        <w:pStyle w:val="14"/>
        <w:numPr>
          <w:ilvl w:val="0"/>
          <w:numId w:val="13"/>
        </w:numPr>
        <w:tabs>
          <w:tab w:val="left" w:pos="1310"/>
        </w:tabs>
        <w:spacing w:before="0" w:after="0" w:line="240" w:lineRule="auto"/>
        <w:ind w:left="1310" w:right="0" w:hanging="360"/>
        <w:jc w:val="left"/>
        <w:rPr>
          <w:sz w:val="24"/>
        </w:rPr>
      </w:pPr>
      <w:r>
        <w:rPr>
          <w:spacing w:val="-2"/>
          <w:sz w:val="24"/>
        </w:rPr>
        <w:t>Quantity</w:t>
      </w:r>
    </w:p>
    <w:p w14:paraId="1E10F245">
      <w:pPr>
        <w:pStyle w:val="14"/>
        <w:numPr>
          <w:ilvl w:val="0"/>
          <w:numId w:val="13"/>
        </w:numPr>
        <w:tabs>
          <w:tab w:val="left" w:pos="1310"/>
        </w:tabs>
        <w:spacing w:before="0" w:after="0" w:line="240" w:lineRule="auto"/>
        <w:ind w:left="1310" w:right="0" w:hanging="360"/>
        <w:jc w:val="left"/>
        <w:rPr>
          <w:sz w:val="24"/>
        </w:rPr>
      </w:pPr>
      <w:r>
        <w:rPr>
          <w:spacing w:val="-2"/>
          <w:sz w:val="24"/>
        </w:rPr>
        <w:t>Image</w:t>
      </w:r>
    </w:p>
    <w:p w14:paraId="51CE2CA0">
      <w:pPr>
        <w:pStyle w:val="8"/>
      </w:pPr>
    </w:p>
    <w:p w14:paraId="39CC474B">
      <w:pPr>
        <w:pStyle w:val="5"/>
        <w:ind w:left="590" w:firstLine="0"/>
      </w:pPr>
      <w:r>
        <w:rPr>
          <w:spacing w:val="-2"/>
        </w:rPr>
        <w:t>Order:</w:t>
      </w:r>
    </w:p>
    <w:p w14:paraId="7B7D3EE0">
      <w:pPr>
        <w:pStyle w:val="14"/>
        <w:numPr>
          <w:ilvl w:val="0"/>
          <w:numId w:val="13"/>
        </w:numPr>
        <w:tabs>
          <w:tab w:val="left" w:pos="1310"/>
        </w:tabs>
        <w:spacing w:before="1" w:after="0" w:line="240" w:lineRule="auto"/>
        <w:ind w:left="1310" w:right="0" w:hanging="360"/>
        <w:jc w:val="left"/>
        <w:rPr>
          <w:sz w:val="24"/>
        </w:rPr>
      </w:pPr>
      <w:r>
        <w:rPr>
          <w:sz w:val="24"/>
        </w:rPr>
        <w:t>Order</w:t>
      </w:r>
      <w:r>
        <w:rPr>
          <w:spacing w:val="-3"/>
          <w:sz w:val="24"/>
        </w:rPr>
        <w:t xml:space="preserve"> </w:t>
      </w:r>
      <w:r>
        <w:rPr>
          <w:spacing w:val="-2"/>
          <w:sz w:val="24"/>
        </w:rPr>
        <w:t>Number</w:t>
      </w:r>
    </w:p>
    <w:p w14:paraId="1873588D">
      <w:pPr>
        <w:pStyle w:val="14"/>
        <w:numPr>
          <w:ilvl w:val="0"/>
          <w:numId w:val="13"/>
        </w:numPr>
        <w:tabs>
          <w:tab w:val="left" w:pos="1310"/>
        </w:tabs>
        <w:spacing w:before="0" w:after="0" w:line="240" w:lineRule="auto"/>
        <w:ind w:left="1310" w:right="0" w:hanging="360"/>
        <w:jc w:val="left"/>
        <w:rPr>
          <w:sz w:val="24"/>
        </w:rPr>
      </w:pPr>
      <w:r>
        <w:rPr>
          <w:sz w:val="24"/>
        </w:rPr>
        <w:t>Customer</w:t>
      </w:r>
      <w:r>
        <w:rPr>
          <w:spacing w:val="-1"/>
          <w:sz w:val="24"/>
        </w:rPr>
        <w:t xml:space="preserve"> </w:t>
      </w:r>
      <w:r>
        <w:rPr>
          <w:spacing w:val="-5"/>
          <w:sz w:val="24"/>
        </w:rPr>
        <w:t>ID</w:t>
      </w:r>
    </w:p>
    <w:p w14:paraId="224409AE">
      <w:pPr>
        <w:pStyle w:val="14"/>
        <w:numPr>
          <w:ilvl w:val="0"/>
          <w:numId w:val="13"/>
        </w:numPr>
        <w:tabs>
          <w:tab w:val="left" w:pos="1310"/>
        </w:tabs>
        <w:spacing w:before="0" w:after="0" w:line="240" w:lineRule="auto"/>
        <w:ind w:left="1310" w:right="0" w:hanging="360"/>
        <w:jc w:val="left"/>
        <w:rPr>
          <w:sz w:val="24"/>
        </w:rPr>
      </w:pPr>
      <w:r>
        <w:rPr>
          <w:sz w:val="24"/>
        </w:rPr>
        <w:t>Order</w:t>
      </w:r>
      <w:r>
        <w:rPr>
          <w:spacing w:val="-5"/>
          <w:sz w:val="24"/>
        </w:rPr>
        <w:t xml:space="preserve"> </w:t>
      </w:r>
      <w:r>
        <w:rPr>
          <w:spacing w:val="-4"/>
          <w:sz w:val="24"/>
        </w:rPr>
        <w:t>Date</w:t>
      </w:r>
    </w:p>
    <w:p w14:paraId="4F3E9E7A">
      <w:pPr>
        <w:pStyle w:val="14"/>
        <w:numPr>
          <w:ilvl w:val="0"/>
          <w:numId w:val="13"/>
        </w:numPr>
        <w:tabs>
          <w:tab w:val="left" w:pos="1310"/>
        </w:tabs>
        <w:spacing w:before="0" w:after="0" w:line="240" w:lineRule="auto"/>
        <w:ind w:left="1310" w:right="0" w:hanging="360"/>
        <w:jc w:val="left"/>
        <w:rPr>
          <w:sz w:val="24"/>
        </w:rPr>
      </w:pPr>
      <w:r>
        <w:rPr>
          <w:sz w:val="24"/>
        </w:rPr>
        <w:t xml:space="preserve">Shipping </w:t>
      </w:r>
      <w:r>
        <w:rPr>
          <w:spacing w:val="-2"/>
          <w:sz w:val="24"/>
        </w:rPr>
        <w:t>Address</w:t>
      </w:r>
    </w:p>
    <w:p w14:paraId="7BC863F4">
      <w:pPr>
        <w:pStyle w:val="14"/>
        <w:numPr>
          <w:ilvl w:val="0"/>
          <w:numId w:val="13"/>
        </w:numPr>
        <w:tabs>
          <w:tab w:val="left" w:pos="1310"/>
        </w:tabs>
        <w:spacing w:before="0" w:after="0" w:line="240" w:lineRule="auto"/>
        <w:ind w:left="1310" w:right="0" w:hanging="360"/>
        <w:jc w:val="left"/>
        <w:rPr>
          <w:sz w:val="24"/>
        </w:rPr>
      </w:pPr>
      <w:r>
        <w:rPr>
          <w:sz w:val="24"/>
        </w:rPr>
        <w:t xml:space="preserve">Billing </w:t>
      </w:r>
      <w:r>
        <w:rPr>
          <w:spacing w:val="-2"/>
          <w:sz w:val="24"/>
        </w:rPr>
        <w:t>Address</w:t>
      </w:r>
    </w:p>
    <w:p w14:paraId="464887B6">
      <w:pPr>
        <w:pStyle w:val="14"/>
        <w:numPr>
          <w:ilvl w:val="0"/>
          <w:numId w:val="13"/>
        </w:numPr>
        <w:tabs>
          <w:tab w:val="left" w:pos="1310"/>
        </w:tabs>
        <w:spacing w:before="0" w:after="0" w:line="240" w:lineRule="auto"/>
        <w:ind w:left="1310" w:right="0" w:hanging="360"/>
        <w:jc w:val="left"/>
        <w:rPr>
          <w:sz w:val="24"/>
        </w:rPr>
      </w:pPr>
      <w:r>
        <w:rPr>
          <w:sz w:val="24"/>
        </w:rPr>
        <w:t>Total</w:t>
      </w:r>
      <w:r>
        <w:rPr>
          <w:spacing w:val="-3"/>
          <w:sz w:val="24"/>
        </w:rPr>
        <w:t xml:space="preserve"> </w:t>
      </w:r>
      <w:r>
        <w:rPr>
          <w:spacing w:val="-2"/>
          <w:sz w:val="24"/>
        </w:rPr>
        <w:t>Price</w:t>
      </w:r>
    </w:p>
    <w:p w14:paraId="4BA30EBA">
      <w:pPr>
        <w:pStyle w:val="14"/>
        <w:numPr>
          <w:ilvl w:val="0"/>
          <w:numId w:val="13"/>
        </w:numPr>
        <w:tabs>
          <w:tab w:val="left" w:pos="1310"/>
        </w:tabs>
        <w:spacing w:before="0" w:after="0" w:line="240" w:lineRule="auto"/>
        <w:ind w:left="1310" w:right="0" w:hanging="360"/>
        <w:jc w:val="left"/>
        <w:rPr>
          <w:sz w:val="24"/>
        </w:rPr>
      </w:pPr>
      <w:r>
        <w:rPr>
          <w:sz w:val="24"/>
        </w:rPr>
        <w:t>Order</w:t>
      </w:r>
      <w:r>
        <w:rPr>
          <w:spacing w:val="-3"/>
          <w:sz w:val="24"/>
        </w:rPr>
        <w:t xml:space="preserve"> </w:t>
      </w:r>
      <w:r>
        <w:rPr>
          <w:spacing w:val="-2"/>
          <w:sz w:val="24"/>
        </w:rPr>
        <w:t>Status</w:t>
      </w:r>
    </w:p>
    <w:p w14:paraId="5F3A2F46">
      <w:pPr>
        <w:pStyle w:val="14"/>
        <w:spacing w:after="0" w:line="240" w:lineRule="auto"/>
        <w:jc w:val="left"/>
        <w:rPr>
          <w:sz w:val="24"/>
        </w:rPr>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39C32AC0">
      <w:pPr>
        <w:pStyle w:val="5"/>
        <w:spacing w:before="60"/>
        <w:ind w:left="590" w:firstLine="0"/>
      </w:pPr>
      <w:r>
        <w:t>Shopping</w:t>
      </w:r>
      <w:r>
        <w:rPr>
          <w:spacing w:val="-3"/>
        </w:rPr>
        <w:t xml:space="preserve"> </w:t>
      </w:r>
      <w:r>
        <w:rPr>
          <w:spacing w:val="-2"/>
        </w:rPr>
        <w:t>Cart:</w:t>
      </w:r>
    </w:p>
    <w:p w14:paraId="40530765">
      <w:pPr>
        <w:pStyle w:val="14"/>
        <w:numPr>
          <w:ilvl w:val="0"/>
          <w:numId w:val="13"/>
        </w:numPr>
        <w:tabs>
          <w:tab w:val="left" w:pos="1310"/>
        </w:tabs>
        <w:spacing w:before="1" w:after="0" w:line="240" w:lineRule="auto"/>
        <w:ind w:left="1310" w:right="0" w:hanging="360"/>
        <w:jc w:val="left"/>
        <w:rPr>
          <w:sz w:val="24"/>
        </w:rPr>
      </w:pPr>
      <w:r>
        <w:rPr>
          <w:sz w:val="24"/>
        </w:rPr>
        <w:t>Customer</w:t>
      </w:r>
      <w:r>
        <w:rPr>
          <w:spacing w:val="-1"/>
          <w:sz w:val="24"/>
        </w:rPr>
        <w:t xml:space="preserve"> </w:t>
      </w:r>
      <w:r>
        <w:rPr>
          <w:spacing w:val="-5"/>
          <w:sz w:val="24"/>
        </w:rPr>
        <w:t>ID</w:t>
      </w:r>
    </w:p>
    <w:p w14:paraId="5336C0A7">
      <w:pPr>
        <w:pStyle w:val="14"/>
        <w:numPr>
          <w:ilvl w:val="0"/>
          <w:numId w:val="13"/>
        </w:numPr>
        <w:tabs>
          <w:tab w:val="left" w:pos="1310"/>
        </w:tabs>
        <w:spacing w:before="0" w:after="0" w:line="240" w:lineRule="auto"/>
        <w:ind w:left="1310" w:right="0" w:hanging="360"/>
        <w:jc w:val="left"/>
        <w:rPr>
          <w:sz w:val="24"/>
        </w:rPr>
      </w:pPr>
      <w:r>
        <w:rPr>
          <w:sz w:val="24"/>
        </w:rPr>
        <w:t>Product</w:t>
      </w:r>
      <w:r>
        <w:rPr>
          <w:spacing w:val="-2"/>
          <w:sz w:val="24"/>
        </w:rPr>
        <w:t xml:space="preserve"> </w:t>
      </w:r>
      <w:r>
        <w:rPr>
          <w:spacing w:val="-5"/>
          <w:sz w:val="24"/>
        </w:rPr>
        <w:t>ID</w:t>
      </w:r>
    </w:p>
    <w:p w14:paraId="05823E7B">
      <w:pPr>
        <w:pStyle w:val="14"/>
        <w:numPr>
          <w:ilvl w:val="0"/>
          <w:numId w:val="13"/>
        </w:numPr>
        <w:tabs>
          <w:tab w:val="left" w:pos="1310"/>
        </w:tabs>
        <w:spacing w:before="0" w:after="0" w:line="240" w:lineRule="auto"/>
        <w:ind w:left="1310" w:right="0" w:hanging="360"/>
        <w:jc w:val="left"/>
        <w:rPr>
          <w:sz w:val="24"/>
        </w:rPr>
      </w:pPr>
      <w:r>
        <w:rPr>
          <w:spacing w:val="-2"/>
          <w:sz w:val="24"/>
        </w:rPr>
        <w:t>Quantity</w:t>
      </w:r>
    </w:p>
    <w:p w14:paraId="00A6D0C6">
      <w:pPr>
        <w:pStyle w:val="8"/>
      </w:pPr>
    </w:p>
    <w:p w14:paraId="12D4522C">
      <w:pPr>
        <w:pStyle w:val="5"/>
        <w:ind w:left="590" w:firstLine="0"/>
      </w:pPr>
      <w:r>
        <w:t>Additional</w:t>
      </w:r>
      <w:r>
        <w:rPr>
          <w:spacing w:val="1"/>
        </w:rPr>
        <w:t xml:space="preserve"> </w:t>
      </w:r>
      <w:r>
        <w:rPr>
          <w:spacing w:val="-2"/>
        </w:rPr>
        <w:t>Information:</w:t>
      </w:r>
    </w:p>
    <w:p w14:paraId="5A06D988">
      <w:pPr>
        <w:pStyle w:val="8"/>
        <w:rPr>
          <w:b/>
        </w:rPr>
      </w:pPr>
    </w:p>
    <w:p w14:paraId="2B07E0F0">
      <w:pPr>
        <w:pStyle w:val="14"/>
        <w:numPr>
          <w:ilvl w:val="0"/>
          <w:numId w:val="13"/>
        </w:numPr>
        <w:tabs>
          <w:tab w:val="left" w:pos="1310"/>
        </w:tabs>
        <w:spacing w:before="0" w:after="0" w:line="240" w:lineRule="auto"/>
        <w:ind w:left="1310" w:right="589" w:hanging="360"/>
        <w:jc w:val="both"/>
        <w:rPr>
          <w:sz w:val="24"/>
        </w:rPr>
      </w:pPr>
      <w:r>
        <w:rPr>
          <w:sz w:val="24"/>
        </w:rPr>
        <w:t>The</w:t>
      </w:r>
      <w:r>
        <w:rPr>
          <w:spacing w:val="-15"/>
          <w:sz w:val="24"/>
        </w:rPr>
        <w:t xml:space="preserve"> </w:t>
      </w:r>
      <w:r>
        <w:rPr>
          <w:sz w:val="24"/>
        </w:rPr>
        <w:t>use</w:t>
      </w:r>
      <w:r>
        <w:rPr>
          <w:spacing w:val="-15"/>
          <w:sz w:val="24"/>
        </w:rPr>
        <w:t xml:space="preserve"> </w:t>
      </w:r>
      <w:r>
        <w:rPr>
          <w:sz w:val="24"/>
        </w:rPr>
        <w:t>of</w:t>
      </w:r>
      <w:r>
        <w:rPr>
          <w:spacing w:val="-15"/>
          <w:sz w:val="24"/>
        </w:rPr>
        <w:t xml:space="preserve"> </w:t>
      </w:r>
      <w:r>
        <w:rPr>
          <w:sz w:val="24"/>
        </w:rPr>
        <w:t>MERN</w:t>
      </w:r>
      <w:r>
        <w:rPr>
          <w:spacing w:val="-15"/>
          <w:sz w:val="24"/>
        </w:rPr>
        <w:t xml:space="preserve"> </w:t>
      </w:r>
      <w:r>
        <w:rPr>
          <w:sz w:val="24"/>
        </w:rPr>
        <w:t>stack,</w:t>
      </w:r>
      <w:r>
        <w:rPr>
          <w:spacing w:val="-15"/>
          <w:sz w:val="24"/>
        </w:rPr>
        <w:t xml:space="preserve"> </w:t>
      </w:r>
      <w:r>
        <w:rPr>
          <w:sz w:val="24"/>
        </w:rPr>
        <w:t>APIs,</w:t>
      </w:r>
      <w:r>
        <w:rPr>
          <w:spacing w:val="-15"/>
          <w:sz w:val="24"/>
        </w:rPr>
        <w:t xml:space="preserve"> </w:t>
      </w:r>
      <w:r>
        <w:rPr>
          <w:sz w:val="24"/>
        </w:rPr>
        <w:t>Material-UI,</w:t>
      </w:r>
      <w:r>
        <w:rPr>
          <w:spacing w:val="-15"/>
          <w:sz w:val="24"/>
        </w:rPr>
        <w:t xml:space="preserve"> </w:t>
      </w:r>
      <w:r>
        <w:rPr>
          <w:sz w:val="24"/>
        </w:rPr>
        <w:t>Redux,</w:t>
      </w:r>
      <w:r>
        <w:rPr>
          <w:spacing w:val="-15"/>
          <w:sz w:val="24"/>
        </w:rPr>
        <w:t xml:space="preserve"> </w:t>
      </w:r>
      <w:r>
        <w:rPr>
          <w:sz w:val="24"/>
        </w:rPr>
        <w:t>and</w:t>
      </w:r>
      <w:r>
        <w:rPr>
          <w:spacing w:val="-15"/>
          <w:sz w:val="24"/>
        </w:rPr>
        <w:t xml:space="preserve"> </w:t>
      </w:r>
      <w:r>
        <w:rPr>
          <w:sz w:val="24"/>
        </w:rPr>
        <w:t>an</w:t>
      </w:r>
      <w:r>
        <w:rPr>
          <w:spacing w:val="-15"/>
          <w:sz w:val="24"/>
        </w:rPr>
        <w:t xml:space="preserve"> </w:t>
      </w:r>
      <w:r>
        <w:rPr>
          <w:sz w:val="24"/>
        </w:rPr>
        <w:t>integrated</w:t>
      </w:r>
      <w:r>
        <w:rPr>
          <w:spacing w:val="-15"/>
          <w:sz w:val="24"/>
        </w:rPr>
        <w:t xml:space="preserve"> </w:t>
      </w:r>
      <w:r>
        <w:rPr>
          <w:sz w:val="24"/>
        </w:rPr>
        <w:t>payment</w:t>
      </w:r>
      <w:r>
        <w:rPr>
          <w:spacing w:val="-15"/>
          <w:sz w:val="24"/>
        </w:rPr>
        <w:t xml:space="preserve"> </w:t>
      </w:r>
      <w:r>
        <w:rPr>
          <w:sz w:val="24"/>
        </w:rPr>
        <w:t>gateway is not explicitly represented in the ER diagram, but it is important to note that these technologies would be used to implement the database and the ecommerce website.</w:t>
      </w:r>
    </w:p>
    <w:p w14:paraId="0BAE9CF0">
      <w:pPr>
        <w:pStyle w:val="14"/>
        <w:numPr>
          <w:ilvl w:val="0"/>
          <w:numId w:val="13"/>
        </w:numPr>
        <w:tabs>
          <w:tab w:val="left" w:pos="1310"/>
        </w:tabs>
        <w:spacing w:before="0" w:after="0" w:line="240" w:lineRule="auto"/>
        <w:ind w:left="1310" w:right="591" w:hanging="360"/>
        <w:jc w:val="both"/>
        <w:rPr>
          <w:sz w:val="24"/>
        </w:rPr>
      </w:pPr>
      <w:r>
        <w:rPr>
          <w:sz w:val="24"/>
        </w:rPr>
        <w:t>The</w:t>
      </w:r>
      <w:r>
        <w:rPr>
          <w:spacing w:val="-9"/>
          <w:sz w:val="24"/>
        </w:rPr>
        <w:t xml:space="preserve"> </w:t>
      </w:r>
      <w:r>
        <w:rPr>
          <w:sz w:val="24"/>
        </w:rPr>
        <w:t>login</w:t>
      </w:r>
      <w:r>
        <w:rPr>
          <w:spacing w:val="-8"/>
          <w:sz w:val="24"/>
        </w:rPr>
        <w:t xml:space="preserve"> </w:t>
      </w:r>
      <w:r>
        <w:rPr>
          <w:sz w:val="24"/>
        </w:rPr>
        <w:t>and</w:t>
      </w:r>
      <w:r>
        <w:rPr>
          <w:spacing w:val="-8"/>
          <w:sz w:val="24"/>
        </w:rPr>
        <w:t xml:space="preserve"> </w:t>
      </w:r>
      <w:r>
        <w:rPr>
          <w:sz w:val="24"/>
        </w:rPr>
        <w:t>logout</w:t>
      </w:r>
      <w:r>
        <w:rPr>
          <w:spacing w:val="-8"/>
          <w:sz w:val="24"/>
        </w:rPr>
        <w:t xml:space="preserve"> </w:t>
      </w:r>
      <w:r>
        <w:rPr>
          <w:sz w:val="24"/>
        </w:rPr>
        <w:t>feature</w:t>
      </w:r>
      <w:r>
        <w:rPr>
          <w:spacing w:val="-9"/>
          <w:sz w:val="24"/>
        </w:rPr>
        <w:t xml:space="preserve"> </w:t>
      </w:r>
      <w:r>
        <w:rPr>
          <w:sz w:val="24"/>
        </w:rPr>
        <w:t>would</w:t>
      </w:r>
      <w:r>
        <w:rPr>
          <w:spacing w:val="-8"/>
          <w:sz w:val="24"/>
        </w:rPr>
        <w:t xml:space="preserve"> </w:t>
      </w:r>
      <w:r>
        <w:rPr>
          <w:sz w:val="24"/>
        </w:rPr>
        <w:t>be</w:t>
      </w:r>
      <w:r>
        <w:rPr>
          <w:spacing w:val="-9"/>
          <w:sz w:val="24"/>
        </w:rPr>
        <w:t xml:space="preserve"> </w:t>
      </w:r>
      <w:r>
        <w:rPr>
          <w:sz w:val="24"/>
        </w:rPr>
        <w:t>implemented</w:t>
      </w:r>
      <w:r>
        <w:rPr>
          <w:spacing w:val="-9"/>
          <w:sz w:val="24"/>
        </w:rPr>
        <w:t xml:space="preserve"> </w:t>
      </w:r>
      <w:r>
        <w:rPr>
          <w:sz w:val="24"/>
        </w:rPr>
        <w:t>by</w:t>
      </w:r>
      <w:r>
        <w:rPr>
          <w:spacing w:val="-8"/>
          <w:sz w:val="24"/>
        </w:rPr>
        <w:t xml:space="preserve"> </w:t>
      </w:r>
      <w:r>
        <w:rPr>
          <w:sz w:val="24"/>
        </w:rPr>
        <w:t>creating</w:t>
      </w:r>
      <w:r>
        <w:rPr>
          <w:spacing w:val="-8"/>
          <w:sz w:val="24"/>
        </w:rPr>
        <w:t xml:space="preserve"> </w:t>
      </w:r>
      <w:r>
        <w:rPr>
          <w:sz w:val="24"/>
        </w:rPr>
        <w:t>a</w:t>
      </w:r>
      <w:r>
        <w:rPr>
          <w:spacing w:val="-9"/>
          <w:sz w:val="24"/>
        </w:rPr>
        <w:t xml:space="preserve"> </w:t>
      </w:r>
      <w:r>
        <w:rPr>
          <w:sz w:val="24"/>
        </w:rPr>
        <w:t>separate</w:t>
      </w:r>
      <w:r>
        <w:rPr>
          <w:spacing w:val="-9"/>
          <w:sz w:val="24"/>
        </w:rPr>
        <w:t xml:space="preserve"> </w:t>
      </w:r>
      <w:r>
        <w:rPr>
          <w:sz w:val="24"/>
        </w:rPr>
        <w:t>entity</w:t>
      </w:r>
      <w:r>
        <w:rPr>
          <w:spacing w:val="-8"/>
          <w:sz w:val="24"/>
        </w:rPr>
        <w:t xml:space="preserve"> </w:t>
      </w:r>
      <w:r>
        <w:rPr>
          <w:sz w:val="24"/>
        </w:rPr>
        <w:t>called "User" and establishing a relationship between the "Customer" and "User" entities.</w:t>
      </w:r>
    </w:p>
    <w:p w14:paraId="68880D96">
      <w:pPr>
        <w:pStyle w:val="14"/>
        <w:numPr>
          <w:ilvl w:val="0"/>
          <w:numId w:val="13"/>
        </w:numPr>
        <w:tabs>
          <w:tab w:val="left" w:pos="1310"/>
        </w:tabs>
        <w:spacing w:before="0" w:after="0" w:line="240" w:lineRule="auto"/>
        <w:ind w:left="1310" w:right="590" w:hanging="360"/>
        <w:jc w:val="both"/>
        <w:rPr>
          <w:sz w:val="24"/>
        </w:rPr>
      </w:pPr>
      <w:r>
        <w:rPr>
          <w:sz w:val="24"/>
        </w:rPr>
        <w:t>The</w:t>
      </w:r>
      <w:r>
        <w:rPr>
          <w:spacing w:val="-12"/>
          <w:sz w:val="24"/>
        </w:rPr>
        <w:t xml:space="preserve"> </w:t>
      </w:r>
      <w:r>
        <w:rPr>
          <w:sz w:val="24"/>
        </w:rPr>
        <w:t>product</w:t>
      </w:r>
      <w:r>
        <w:rPr>
          <w:spacing w:val="-10"/>
          <w:sz w:val="24"/>
        </w:rPr>
        <w:t xml:space="preserve"> </w:t>
      </w:r>
      <w:r>
        <w:rPr>
          <w:sz w:val="24"/>
        </w:rPr>
        <w:t>displaying</w:t>
      </w:r>
      <w:r>
        <w:rPr>
          <w:spacing w:val="-10"/>
          <w:sz w:val="24"/>
        </w:rPr>
        <w:t xml:space="preserve"> </w:t>
      </w:r>
      <w:r>
        <w:rPr>
          <w:sz w:val="24"/>
        </w:rPr>
        <w:t>feature</w:t>
      </w:r>
      <w:r>
        <w:rPr>
          <w:spacing w:val="-12"/>
          <w:sz w:val="24"/>
        </w:rPr>
        <w:t xml:space="preserve"> </w:t>
      </w:r>
      <w:r>
        <w:rPr>
          <w:sz w:val="24"/>
        </w:rPr>
        <w:t>would</w:t>
      </w:r>
      <w:r>
        <w:rPr>
          <w:spacing w:val="-11"/>
          <w:sz w:val="24"/>
        </w:rPr>
        <w:t xml:space="preserve"> </w:t>
      </w:r>
      <w:r>
        <w:rPr>
          <w:sz w:val="24"/>
        </w:rPr>
        <w:t>be</w:t>
      </w:r>
      <w:r>
        <w:rPr>
          <w:spacing w:val="-12"/>
          <w:sz w:val="24"/>
        </w:rPr>
        <w:t xml:space="preserve"> </w:t>
      </w:r>
      <w:r>
        <w:rPr>
          <w:sz w:val="24"/>
        </w:rPr>
        <w:t>implemented</w:t>
      </w:r>
      <w:r>
        <w:rPr>
          <w:spacing w:val="-11"/>
          <w:sz w:val="24"/>
        </w:rPr>
        <w:t xml:space="preserve"> </w:t>
      </w:r>
      <w:r>
        <w:rPr>
          <w:sz w:val="24"/>
        </w:rPr>
        <w:t>by</w:t>
      </w:r>
      <w:r>
        <w:rPr>
          <w:spacing w:val="-11"/>
          <w:sz w:val="24"/>
        </w:rPr>
        <w:t xml:space="preserve"> </w:t>
      </w:r>
      <w:r>
        <w:rPr>
          <w:sz w:val="24"/>
        </w:rPr>
        <w:t>querying</w:t>
      </w:r>
      <w:r>
        <w:rPr>
          <w:spacing w:val="-11"/>
          <w:sz w:val="24"/>
        </w:rPr>
        <w:t xml:space="preserve"> </w:t>
      </w:r>
      <w:r>
        <w:rPr>
          <w:sz w:val="24"/>
        </w:rPr>
        <w:t>the</w:t>
      </w:r>
      <w:r>
        <w:rPr>
          <w:spacing w:val="-11"/>
          <w:sz w:val="24"/>
        </w:rPr>
        <w:t xml:space="preserve"> </w:t>
      </w:r>
      <w:r>
        <w:rPr>
          <w:sz w:val="24"/>
        </w:rPr>
        <w:t>"Product"</w:t>
      </w:r>
      <w:r>
        <w:rPr>
          <w:spacing w:val="-10"/>
          <w:sz w:val="24"/>
        </w:rPr>
        <w:t xml:space="preserve"> </w:t>
      </w:r>
      <w:r>
        <w:rPr>
          <w:sz w:val="24"/>
        </w:rPr>
        <w:t>entity and displaying the results to the user.</w:t>
      </w:r>
    </w:p>
    <w:p w14:paraId="00FBF8C4">
      <w:pPr>
        <w:pStyle w:val="14"/>
        <w:numPr>
          <w:ilvl w:val="0"/>
          <w:numId w:val="13"/>
        </w:numPr>
        <w:tabs>
          <w:tab w:val="left" w:pos="1310"/>
        </w:tabs>
        <w:spacing w:before="0" w:after="0" w:line="240" w:lineRule="auto"/>
        <w:ind w:left="1310" w:right="590" w:hanging="360"/>
        <w:jc w:val="both"/>
        <w:rPr>
          <w:sz w:val="24"/>
        </w:rPr>
      </w:pPr>
      <w:r>
        <w:rPr>
          <w:sz w:val="24"/>
        </w:rPr>
        <w:t>The</w:t>
      </w:r>
      <w:r>
        <w:rPr>
          <w:spacing w:val="-1"/>
          <w:sz w:val="24"/>
        </w:rPr>
        <w:t xml:space="preserve"> </w:t>
      </w:r>
      <w:r>
        <w:rPr>
          <w:sz w:val="24"/>
        </w:rPr>
        <w:t>add/delete to cart functionality would be</w:t>
      </w:r>
      <w:r>
        <w:rPr>
          <w:spacing w:val="-1"/>
          <w:sz w:val="24"/>
        </w:rPr>
        <w:t xml:space="preserve"> </w:t>
      </w:r>
      <w:r>
        <w:rPr>
          <w:sz w:val="24"/>
        </w:rPr>
        <w:t>implemented by updating the "Shopping Cart" entity.</w:t>
      </w:r>
    </w:p>
    <w:p w14:paraId="23FED363">
      <w:pPr>
        <w:pStyle w:val="8"/>
        <w:rPr>
          <w:sz w:val="20"/>
        </w:rPr>
      </w:pPr>
    </w:p>
    <w:p w14:paraId="3856328F">
      <w:pPr>
        <w:pStyle w:val="8"/>
        <w:rPr>
          <w:sz w:val="20"/>
        </w:rPr>
      </w:pPr>
    </w:p>
    <w:p w14:paraId="4FF7B5B6">
      <w:pPr>
        <w:pStyle w:val="8"/>
        <w:spacing w:before="66"/>
        <w:rPr>
          <w:sz w:val="20"/>
        </w:rPr>
      </w:pPr>
      <w:r>
        <w:rPr>
          <w:sz w:val="20"/>
        </w:rPr>
        <w:drawing>
          <wp:anchor distT="0" distB="0" distL="0" distR="0" simplePos="0" relativeHeight="251662336" behindDoc="1" locked="0" layoutInCell="1" allowOverlap="1">
            <wp:simplePos x="0" y="0"/>
            <wp:positionH relativeFrom="page">
              <wp:posOffset>732155</wp:posOffset>
            </wp:positionH>
            <wp:positionV relativeFrom="paragraph">
              <wp:posOffset>203200</wp:posOffset>
            </wp:positionV>
            <wp:extent cx="5972175" cy="3830320"/>
            <wp:effectExtent l="0" t="0" r="0" b="0"/>
            <wp:wrapTopAndBottom/>
            <wp:docPr id="10" name="Image 10" descr="ER Diagram for Ecommerce Website | EdrawMax | EdrawMax Templates"/>
            <wp:cNvGraphicFramePr/>
            <a:graphic xmlns:a="http://schemas.openxmlformats.org/drawingml/2006/main">
              <a:graphicData uri="http://schemas.openxmlformats.org/drawingml/2006/picture">
                <pic:pic xmlns:pic="http://schemas.openxmlformats.org/drawingml/2006/picture">
                  <pic:nvPicPr>
                    <pic:cNvPr id="10" name="Image 10" descr="ER Diagram for Ecommerce Website | EdrawMax | EdrawMax Templates"/>
                    <pic:cNvPicPr/>
                  </pic:nvPicPr>
                  <pic:blipFill>
                    <a:blip r:embed="rId15" cstate="print"/>
                    <a:stretch>
                      <a:fillRect/>
                    </a:stretch>
                  </pic:blipFill>
                  <pic:spPr>
                    <a:xfrm>
                      <a:off x="0" y="0"/>
                      <a:ext cx="5972306" cy="3830574"/>
                    </a:xfrm>
                    <a:prstGeom prst="rect">
                      <a:avLst/>
                    </a:prstGeom>
                  </pic:spPr>
                </pic:pic>
              </a:graphicData>
            </a:graphic>
          </wp:anchor>
        </w:drawing>
      </w:r>
    </w:p>
    <w:p w14:paraId="272DE3C6">
      <w:pPr>
        <w:pStyle w:val="8"/>
        <w:spacing w:after="0"/>
        <w:rPr>
          <w:sz w:val="20"/>
        </w:rPr>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1A89DA6F">
      <w:pPr>
        <w:pStyle w:val="2"/>
        <w:numPr>
          <w:ilvl w:val="0"/>
          <w:numId w:val="7"/>
        </w:numPr>
        <w:tabs>
          <w:tab w:val="left" w:pos="4014"/>
        </w:tabs>
        <w:spacing w:before="60" w:after="0" w:line="240" w:lineRule="auto"/>
        <w:ind w:left="4014" w:right="0" w:hanging="239"/>
        <w:jc w:val="left"/>
        <w:rPr>
          <w:u w:val="single"/>
        </w:rPr>
      </w:pPr>
      <w:bookmarkStart w:id="9" w:name="_TOC_250003"/>
      <w:bookmarkEnd w:id="9"/>
      <w:r>
        <w:rPr>
          <w:spacing w:val="-2"/>
          <w:u w:val="single"/>
        </w:rPr>
        <w:t xml:space="preserve"> IMPLEMENTATION</w:t>
      </w:r>
    </w:p>
    <w:p w14:paraId="5ED212F3">
      <w:pPr>
        <w:pStyle w:val="8"/>
        <w:spacing w:before="94"/>
        <w:rPr>
          <w:b/>
        </w:rPr>
      </w:pPr>
    </w:p>
    <w:p w14:paraId="41D3B749">
      <w:pPr>
        <w:pStyle w:val="8"/>
        <w:spacing w:line="276" w:lineRule="auto"/>
        <w:ind w:left="590" w:right="562"/>
      </w:pPr>
      <w:r>
        <w:t>In response to the growing demand for efficient and user-friendly online shopping experiences,</w:t>
      </w:r>
      <w:r>
        <w:rPr>
          <w:spacing w:val="-3"/>
        </w:rPr>
        <w:t xml:space="preserve"> </w:t>
      </w:r>
      <w:r>
        <w:t>our</w:t>
      </w:r>
      <w:r>
        <w:rPr>
          <w:spacing w:val="-3"/>
        </w:rPr>
        <w:t xml:space="preserve"> </w:t>
      </w:r>
      <w:r>
        <w:t>team</w:t>
      </w:r>
      <w:r>
        <w:rPr>
          <w:spacing w:val="-3"/>
        </w:rPr>
        <w:t xml:space="preserve"> </w:t>
      </w:r>
      <w:r>
        <w:t>embarked</w:t>
      </w:r>
      <w:r>
        <w:rPr>
          <w:spacing w:val="-3"/>
        </w:rPr>
        <w:t xml:space="preserve"> </w:t>
      </w:r>
      <w:r>
        <w:t>on</w:t>
      </w:r>
      <w:r>
        <w:rPr>
          <w:spacing w:val="-3"/>
        </w:rPr>
        <w:t xml:space="preserve"> </w:t>
      </w:r>
      <w:r>
        <w:t>the</w:t>
      </w:r>
      <w:r>
        <w:rPr>
          <w:spacing w:val="-3"/>
        </w:rPr>
        <w:t xml:space="preserve"> </w:t>
      </w:r>
      <w:r>
        <w:t>development</w:t>
      </w:r>
      <w:r>
        <w:rPr>
          <w:spacing w:val="-3"/>
        </w:rPr>
        <w:t xml:space="preserve"> </w:t>
      </w:r>
      <w:r>
        <w:t>of</w:t>
      </w:r>
      <w:r>
        <w:rPr>
          <w:spacing w:val="-3"/>
        </w:rPr>
        <w:t xml:space="preserve"> </w:t>
      </w:r>
      <w:r>
        <w:t>'Umakechoice,'</w:t>
      </w:r>
      <w:r>
        <w:rPr>
          <w:spacing w:val="-3"/>
        </w:rPr>
        <w:t xml:space="preserve"> </w:t>
      </w:r>
      <w:r>
        <w:t>an</w:t>
      </w:r>
      <w:r>
        <w:rPr>
          <w:spacing w:val="-3"/>
        </w:rPr>
        <w:t xml:space="preserve"> </w:t>
      </w:r>
      <w:r>
        <w:t>innovative</w:t>
      </w:r>
      <w:r>
        <w:rPr>
          <w:spacing w:val="-4"/>
        </w:rPr>
        <w:t xml:space="preserve"> </w:t>
      </w:r>
      <w:r>
        <w:t>e- commerce website. This part delves into the technologies and tools utilized in the implementation of the project.</w:t>
      </w:r>
    </w:p>
    <w:p w14:paraId="452FBBC0">
      <w:pPr>
        <w:pStyle w:val="8"/>
        <w:spacing w:before="41"/>
      </w:pPr>
    </w:p>
    <w:p w14:paraId="355F14FE">
      <w:pPr>
        <w:pStyle w:val="4"/>
        <w:numPr>
          <w:ilvl w:val="1"/>
          <w:numId w:val="7"/>
        </w:numPr>
        <w:tabs>
          <w:tab w:val="left" w:pos="2695"/>
        </w:tabs>
        <w:spacing w:before="1" w:after="0" w:line="240" w:lineRule="auto"/>
        <w:ind w:left="2695" w:right="0" w:hanging="351"/>
        <w:jc w:val="left"/>
        <w:rPr>
          <w:u w:val="single"/>
        </w:rPr>
      </w:pPr>
      <w:bookmarkStart w:id="10" w:name="_TOC_250002"/>
      <w:r>
        <w:rPr>
          <w:spacing w:val="-7"/>
          <w:u w:val="single"/>
        </w:rPr>
        <w:t xml:space="preserve"> </w:t>
      </w:r>
      <w:r>
        <w:rPr>
          <w:u w:val="single"/>
        </w:rPr>
        <w:t>LANGUAGES</w:t>
      </w:r>
      <w:r>
        <w:rPr>
          <w:spacing w:val="-6"/>
          <w:u w:val="single"/>
        </w:rPr>
        <w:t xml:space="preserve"> </w:t>
      </w:r>
      <w:r>
        <w:rPr>
          <w:u w:val="single"/>
        </w:rPr>
        <w:t>/</w:t>
      </w:r>
      <w:r>
        <w:rPr>
          <w:spacing w:val="-8"/>
          <w:u w:val="single"/>
        </w:rPr>
        <w:t xml:space="preserve"> </w:t>
      </w:r>
      <w:r>
        <w:rPr>
          <w:u w:val="single"/>
        </w:rPr>
        <w:t>TECHNOLOGIES</w:t>
      </w:r>
      <w:r>
        <w:rPr>
          <w:spacing w:val="-7"/>
          <w:u w:val="single"/>
        </w:rPr>
        <w:t xml:space="preserve"> </w:t>
      </w:r>
      <w:bookmarkEnd w:id="10"/>
      <w:r>
        <w:rPr>
          <w:spacing w:val="-4"/>
          <w:u w:val="single"/>
        </w:rPr>
        <w:t>USED</w:t>
      </w:r>
    </w:p>
    <w:p w14:paraId="40139E39">
      <w:pPr>
        <w:pStyle w:val="8"/>
        <w:spacing w:before="87"/>
        <w:rPr>
          <w:b/>
        </w:rPr>
      </w:pPr>
    </w:p>
    <w:p w14:paraId="66A96D07">
      <w:pPr>
        <w:pStyle w:val="5"/>
        <w:numPr>
          <w:ilvl w:val="0"/>
          <w:numId w:val="14"/>
        </w:numPr>
        <w:tabs>
          <w:tab w:val="left" w:pos="1309"/>
        </w:tabs>
        <w:spacing w:before="0" w:after="0" w:line="240" w:lineRule="auto"/>
        <w:ind w:left="1309" w:right="0" w:hanging="359"/>
        <w:jc w:val="left"/>
      </w:pPr>
      <w:r>
        <w:t>HTML5</w:t>
      </w:r>
      <w:r>
        <w:rPr>
          <w:spacing w:val="-2"/>
        </w:rPr>
        <w:t xml:space="preserve"> </w:t>
      </w:r>
      <w:r>
        <w:t>(Hypertext</w:t>
      </w:r>
      <w:r>
        <w:rPr>
          <w:spacing w:val="-2"/>
        </w:rPr>
        <w:t xml:space="preserve"> </w:t>
      </w:r>
      <w:r>
        <w:t>Markup</w:t>
      </w:r>
      <w:r>
        <w:rPr>
          <w:spacing w:val="-2"/>
        </w:rPr>
        <w:t xml:space="preserve"> Language):</w:t>
      </w:r>
    </w:p>
    <w:p w14:paraId="61907C78">
      <w:pPr>
        <w:pStyle w:val="14"/>
        <w:numPr>
          <w:ilvl w:val="1"/>
          <w:numId w:val="14"/>
        </w:numPr>
        <w:tabs>
          <w:tab w:val="left" w:pos="2016"/>
        </w:tabs>
        <w:spacing w:before="45" w:after="0" w:line="273" w:lineRule="auto"/>
        <w:ind w:left="2016" w:right="737" w:hanging="360"/>
        <w:jc w:val="left"/>
        <w:rPr>
          <w:sz w:val="24"/>
        </w:rPr>
      </w:pPr>
      <w:r>
        <w:rPr>
          <w:sz w:val="24"/>
        </w:rPr>
        <w:t>Description: HTML5 serves as the standard markup language for structuring documents to be displayed on web browsers. It works in conjunction with Cascading</w:t>
      </w:r>
      <w:r>
        <w:rPr>
          <w:spacing w:val="-4"/>
          <w:sz w:val="24"/>
        </w:rPr>
        <w:t xml:space="preserve"> </w:t>
      </w:r>
      <w:r>
        <w:rPr>
          <w:sz w:val="24"/>
        </w:rPr>
        <w:t>Style</w:t>
      </w:r>
      <w:r>
        <w:rPr>
          <w:spacing w:val="-5"/>
          <w:sz w:val="24"/>
        </w:rPr>
        <w:t xml:space="preserve"> </w:t>
      </w:r>
      <w:r>
        <w:rPr>
          <w:sz w:val="24"/>
        </w:rPr>
        <w:t>Sheets</w:t>
      </w:r>
      <w:r>
        <w:rPr>
          <w:spacing w:val="-4"/>
          <w:sz w:val="24"/>
        </w:rPr>
        <w:t xml:space="preserve"> </w:t>
      </w:r>
      <w:r>
        <w:rPr>
          <w:sz w:val="24"/>
        </w:rPr>
        <w:t>(CSS)</w:t>
      </w:r>
      <w:r>
        <w:rPr>
          <w:spacing w:val="-4"/>
          <w:sz w:val="24"/>
        </w:rPr>
        <w:t xml:space="preserve"> </w:t>
      </w:r>
      <w:r>
        <w:rPr>
          <w:sz w:val="24"/>
        </w:rPr>
        <w:t>and</w:t>
      </w:r>
      <w:r>
        <w:rPr>
          <w:spacing w:val="-4"/>
          <w:sz w:val="24"/>
        </w:rPr>
        <w:t xml:space="preserve"> </w:t>
      </w:r>
      <w:r>
        <w:rPr>
          <w:sz w:val="24"/>
        </w:rPr>
        <w:t>JavaScript,</w:t>
      </w:r>
      <w:r>
        <w:rPr>
          <w:spacing w:val="-4"/>
          <w:sz w:val="24"/>
        </w:rPr>
        <w:t xml:space="preserve"> </w:t>
      </w:r>
      <w:r>
        <w:rPr>
          <w:sz w:val="24"/>
        </w:rPr>
        <w:t>enhancing</w:t>
      </w:r>
      <w:r>
        <w:rPr>
          <w:spacing w:val="-4"/>
          <w:sz w:val="24"/>
        </w:rPr>
        <w:t xml:space="preserve"> </w:t>
      </w:r>
      <w:r>
        <w:rPr>
          <w:sz w:val="24"/>
        </w:rPr>
        <w:t>the</w:t>
      </w:r>
      <w:r>
        <w:rPr>
          <w:spacing w:val="-5"/>
          <w:sz w:val="24"/>
        </w:rPr>
        <w:t xml:space="preserve"> </w:t>
      </w:r>
      <w:r>
        <w:rPr>
          <w:sz w:val="24"/>
        </w:rPr>
        <w:t>presentation</w:t>
      </w:r>
      <w:r>
        <w:rPr>
          <w:spacing w:val="-4"/>
          <w:sz w:val="24"/>
        </w:rPr>
        <w:t xml:space="preserve"> </w:t>
      </w:r>
      <w:r>
        <w:rPr>
          <w:sz w:val="24"/>
        </w:rPr>
        <w:t>and functionality of web pages.</w:t>
      </w:r>
    </w:p>
    <w:p w14:paraId="03540E60">
      <w:pPr>
        <w:pStyle w:val="14"/>
        <w:numPr>
          <w:ilvl w:val="1"/>
          <w:numId w:val="14"/>
        </w:numPr>
        <w:tabs>
          <w:tab w:val="left" w:pos="2016"/>
        </w:tabs>
        <w:spacing w:before="8" w:after="0" w:line="271" w:lineRule="auto"/>
        <w:ind w:left="2016" w:right="818" w:hanging="360"/>
        <w:jc w:val="left"/>
        <w:rPr>
          <w:sz w:val="24"/>
        </w:rPr>
      </w:pPr>
      <w:r>
        <w:rPr>
          <w:sz w:val="24"/>
        </w:rPr>
        <w:t>Application in 'Umakechoice': HTML5 forms the structural foundation of 'Umakechoice,'</w:t>
      </w:r>
      <w:r>
        <w:rPr>
          <w:spacing w:val="-4"/>
          <w:sz w:val="24"/>
        </w:rPr>
        <w:t xml:space="preserve"> </w:t>
      </w:r>
      <w:r>
        <w:rPr>
          <w:sz w:val="24"/>
        </w:rPr>
        <w:t>defining</w:t>
      </w:r>
      <w:r>
        <w:rPr>
          <w:spacing w:val="-4"/>
          <w:sz w:val="24"/>
        </w:rPr>
        <w:t xml:space="preserve"> </w:t>
      </w:r>
      <w:r>
        <w:rPr>
          <w:sz w:val="24"/>
        </w:rPr>
        <w:t>the</w:t>
      </w:r>
      <w:r>
        <w:rPr>
          <w:spacing w:val="-5"/>
          <w:sz w:val="24"/>
        </w:rPr>
        <w:t xml:space="preserve"> </w:t>
      </w:r>
      <w:r>
        <w:rPr>
          <w:sz w:val="24"/>
        </w:rPr>
        <w:t>layout</w:t>
      </w:r>
      <w:r>
        <w:rPr>
          <w:spacing w:val="-4"/>
          <w:sz w:val="24"/>
        </w:rPr>
        <w:t xml:space="preserve"> </w:t>
      </w:r>
      <w:r>
        <w:rPr>
          <w:sz w:val="24"/>
        </w:rPr>
        <w:t>and</w:t>
      </w:r>
      <w:r>
        <w:rPr>
          <w:spacing w:val="-4"/>
          <w:sz w:val="24"/>
        </w:rPr>
        <w:t xml:space="preserve"> </w:t>
      </w:r>
      <w:r>
        <w:rPr>
          <w:sz w:val="24"/>
        </w:rPr>
        <w:t>elements</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e-commerce</w:t>
      </w:r>
      <w:r>
        <w:rPr>
          <w:spacing w:val="-5"/>
          <w:sz w:val="24"/>
        </w:rPr>
        <w:t xml:space="preserve"> </w:t>
      </w:r>
      <w:r>
        <w:rPr>
          <w:sz w:val="24"/>
        </w:rPr>
        <w:t>website.</w:t>
      </w:r>
    </w:p>
    <w:p w14:paraId="25811630">
      <w:pPr>
        <w:pStyle w:val="8"/>
        <w:spacing w:before="1"/>
        <w:rPr>
          <w:sz w:val="17"/>
        </w:rPr>
      </w:pPr>
      <w:r>
        <w:rPr>
          <w:sz w:val="17"/>
        </w:rPr>
        <w:drawing>
          <wp:anchor distT="0" distB="0" distL="0" distR="0" simplePos="0" relativeHeight="251663360" behindDoc="1" locked="0" layoutInCell="1" allowOverlap="1">
            <wp:simplePos x="0" y="0"/>
            <wp:positionH relativeFrom="page">
              <wp:posOffset>3074670</wp:posOffset>
            </wp:positionH>
            <wp:positionV relativeFrom="paragraph">
              <wp:posOffset>139700</wp:posOffset>
            </wp:positionV>
            <wp:extent cx="1416050" cy="1692910"/>
            <wp:effectExtent l="0" t="0" r="0" b="0"/>
            <wp:wrapTopAndBottom/>
            <wp:docPr id="11" name="Image 11" descr="HTML5 - Wikipedia"/>
            <wp:cNvGraphicFramePr/>
            <a:graphic xmlns:a="http://schemas.openxmlformats.org/drawingml/2006/main">
              <a:graphicData uri="http://schemas.openxmlformats.org/drawingml/2006/picture">
                <pic:pic xmlns:pic="http://schemas.openxmlformats.org/drawingml/2006/picture">
                  <pic:nvPicPr>
                    <pic:cNvPr id="11" name="Image 11" descr="HTML5 - Wikipedia"/>
                    <pic:cNvPicPr/>
                  </pic:nvPicPr>
                  <pic:blipFill>
                    <a:blip r:embed="rId16" cstate="print"/>
                    <a:stretch>
                      <a:fillRect/>
                    </a:stretch>
                  </pic:blipFill>
                  <pic:spPr>
                    <a:xfrm>
                      <a:off x="0" y="0"/>
                      <a:ext cx="1415831" cy="1693068"/>
                    </a:xfrm>
                    <a:prstGeom prst="rect">
                      <a:avLst/>
                    </a:prstGeom>
                  </pic:spPr>
                </pic:pic>
              </a:graphicData>
            </a:graphic>
          </wp:anchor>
        </w:drawing>
      </w:r>
    </w:p>
    <w:p w14:paraId="2DD9167A">
      <w:pPr>
        <w:pStyle w:val="8"/>
        <w:spacing w:before="17"/>
      </w:pPr>
    </w:p>
    <w:p w14:paraId="573A574C">
      <w:pPr>
        <w:pStyle w:val="5"/>
        <w:numPr>
          <w:ilvl w:val="0"/>
          <w:numId w:val="14"/>
        </w:numPr>
        <w:tabs>
          <w:tab w:val="left" w:pos="1309"/>
        </w:tabs>
        <w:spacing w:before="0" w:after="0" w:line="240" w:lineRule="auto"/>
        <w:ind w:left="1309" w:right="0" w:hanging="359"/>
        <w:jc w:val="left"/>
      </w:pPr>
      <w:r>
        <w:t>CSS (Cascading</w:t>
      </w:r>
      <w:r>
        <w:rPr>
          <w:spacing w:val="-1"/>
        </w:rPr>
        <w:t xml:space="preserve"> </w:t>
      </w:r>
      <w:r>
        <w:t>Style</w:t>
      </w:r>
      <w:r>
        <w:rPr>
          <w:spacing w:val="-2"/>
        </w:rPr>
        <w:t xml:space="preserve"> Sheets):</w:t>
      </w:r>
    </w:p>
    <w:p w14:paraId="1D1FF46C">
      <w:pPr>
        <w:pStyle w:val="14"/>
        <w:numPr>
          <w:ilvl w:val="1"/>
          <w:numId w:val="14"/>
        </w:numPr>
        <w:tabs>
          <w:tab w:val="left" w:pos="2016"/>
        </w:tabs>
        <w:spacing w:before="43" w:after="0" w:line="273" w:lineRule="auto"/>
        <w:ind w:left="2016" w:right="786" w:hanging="360"/>
        <w:jc w:val="left"/>
        <w:rPr>
          <w:sz w:val="24"/>
        </w:rPr>
      </w:pPr>
      <w:r>
        <w:rPr>
          <w:sz w:val="24"/>
        </w:rPr>
        <w:t>Description:</w:t>
      </w:r>
      <w:r>
        <w:rPr>
          <w:spacing w:val="-1"/>
          <w:sz w:val="24"/>
        </w:rPr>
        <w:t xml:space="preserve"> </w:t>
      </w:r>
      <w:r>
        <w:rPr>
          <w:sz w:val="24"/>
        </w:rPr>
        <w:t>CSS</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stylesheet</w:t>
      </w:r>
      <w:r>
        <w:rPr>
          <w:spacing w:val="-1"/>
          <w:sz w:val="24"/>
        </w:rPr>
        <w:t xml:space="preserve"> </w:t>
      </w:r>
      <w:r>
        <w:rPr>
          <w:sz w:val="24"/>
        </w:rPr>
        <w:t>language</w:t>
      </w:r>
      <w:r>
        <w:rPr>
          <w:spacing w:val="-2"/>
          <w:sz w:val="24"/>
        </w:rPr>
        <w:t xml:space="preserve"> </w:t>
      </w:r>
      <w:r>
        <w:rPr>
          <w:sz w:val="24"/>
        </w:rPr>
        <w:t>used</w:t>
      </w:r>
      <w:r>
        <w:rPr>
          <w:spacing w:val="-1"/>
          <w:sz w:val="24"/>
        </w:rPr>
        <w:t xml:space="preserve"> </w:t>
      </w:r>
      <w:r>
        <w:rPr>
          <w:sz w:val="24"/>
        </w:rPr>
        <w:t>to control</w:t>
      </w:r>
      <w:r>
        <w:rPr>
          <w:spacing w:val="-1"/>
          <w:sz w:val="24"/>
        </w:rPr>
        <w:t xml:space="preserve"> </w:t>
      </w:r>
      <w:r>
        <w:rPr>
          <w:sz w:val="24"/>
        </w:rPr>
        <w:t>the</w:t>
      </w:r>
      <w:r>
        <w:rPr>
          <w:spacing w:val="-2"/>
          <w:sz w:val="24"/>
        </w:rPr>
        <w:t xml:space="preserve"> </w:t>
      </w:r>
      <w:r>
        <w:rPr>
          <w:sz w:val="24"/>
        </w:rPr>
        <w:t>appearance</w:t>
      </w:r>
      <w:r>
        <w:rPr>
          <w:spacing w:val="-2"/>
          <w:sz w:val="24"/>
        </w:rPr>
        <w:t xml:space="preserve"> </w:t>
      </w:r>
      <w:r>
        <w:rPr>
          <w:sz w:val="24"/>
        </w:rPr>
        <w:t>and formatting</w:t>
      </w:r>
      <w:r>
        <w:rPr>
          <w:spacing w:val="-4"/>
          <w:sz w:val="24"/>
        </w:rPr>
        <w:t xml:space="preserve"> </w:t>
      </w:r>
      <w:r>
        <w:rPr>
          <w:sz w:val="24"/>
        </w:rPr>
        <w:t>of</w:t>
      </w:r>
      <w:r>
        <w:rPr>
          <w:spacing w:val="-5"/>
          <w:sz w:val="24"/>
        </w:rPr>
        <w:t xml:space="preserve"> </w:t>
      </w:r>
      <w:r>
        <w:rPr>
          <w:sz w:val="24"/>
        </w:rPr>
        <w:t>documents</w:t>
      </w:r>
      <w:r>
        <w:rPr>
          <w:spacing w:val="-3"/>
          <w:sz w:val="24"/>
        </w:rPr>
        <w:t xml:space="preserve"> </w:t>
      </w:r>
      <w:r>
        <w:rPr>
          <w:sz w:val="24"/>
        </w:rPr>
        <w:t>written</w:t>
      </w:r>
      <w:r>
        <w:rPr>
          <w:spacing w:val="-4"/>
          <w:sz w:val="24"/>
        </w:rPr>
        <w:t xml:space="preserve"> </w:t>
      </w:r>
      <w:r>
        <w:rPr>
          <w:sz w:val="24"/>
        </w:rPr>
        <w:t>in</w:t>
      </w:r>
      <w:r>
        <w:rPr>
          <w:spacing w:val="-4"/>
          <w:sz w:val="24"/>
        </w:rPr>
        <w:t xml:space="preserve"> </w:t>
      </w:r>
      <w:r>
        <w:rPr>
          <w:sz w:val="24"/>
        </w:rPr>
        <w:t>markup</w:t>
      </w:r>
      <w:r>
        <w:rPr>
          <w:spacing w:val="-4"/>
          <w:sz w:val="24"/>
        </w:rPr>
        <w:t xml:space="preserve"> </w:t>
      </w:r>
      <w:r>
        <w:rPr>
          <w:sz w:val="24"/>
        </w:rPr>
        <w:t>languages.</w:t>
      </w:r>
      <w:r>
        <w:rPr>
          <w:spacing w:val="-3"/>
          <w:sz w:val="24"/>
        </w:rPr>
        <w:t xml:space="preserve"> </w:t>
      </w:r>
      <w:r>
        <w:rPr>
          <w:sz w:val="24"/>
        </w:rPr>
        <w:t>It</w:t>
      </w:r>
      <w:r>
        <w:rPr>
          <w:spacing w:val="-4"/>
          <w:sz w:val="24"/>
        </w:rPr>
        <w:t xml:space="preserve"> </w:t>
      </w:r>
      <w:r>
        <w:rPr>
          <w:sz w:val="24"/>
        </w:rPr>
        <w:t>is</w:t>
      </w:r>
      <w:r>
        <w:rPr>
          <w:spacing w:val="-4"/>
          <w:sz w:val="24"/>
        </w:rPr>
        <w:t xml:space="preserve"> </w:t>
      </w:r>
      <w:r>
        <w:rPr>
          <w:sz w:val="24"/>
        </w:rPr>
        <w:t>applied</w:t>
      </w:r>
      <w:r>
        <w:rPr>
          <w:spacing w:val="-4"/>
          <w:sz w:val="24"/>
        </w:rPr>
        <w:t xml:space="preserve"> </w:t>
      </w:r>
      <w:r>
        <w:rPr>
          <w:sz w:val="24"/>
        </w:rPr>
        <w:t>alongside HTML to modify the visual style of web pages, providing a consistent and visually appealing user interface.</w:t>
      </w:r>
    </w:p>
    <w:p w14:paraId="48C4C96A">
      <w:pPr>
        <w:pStyle w:val="14"/>
        <w:numPr>
          <w:ilvl w:val="1"/>
          <w:numId w:val="14"/>
        </w:numPr>
        <w:tabs>
          <w:tab w:val="left" w:pos="2016"/>
        </w:tabs>
        <w:spacing w:before="7" w:after="0" w:line="273" w:lineRule="auto"/>
        <w:ind w:left="2016" w:right="708" w:hanging="360"/>
        <w:jc w:val="left"/>
        <w:rPr>
          <w:sz w:val="24"/>
        </w:rPr>
      </w:pPr>
      <w:r>
        <w:rPr>
          <w:sz w:val="24"/>
        </w:rPr>
        <w:t>Application</w:t>
      </w:r>
      <w:r>
        <w:rPr>
          <w:spacing w:val="-4"/>
          <w:sz w:val="24"/>
        </w:rPr>
        <w:t xml:space="preserve"> </w:t>
      </w:r>
      <w:r>
        <w:rPr>
          <w:sz w:val="24"/>
        </w:rPr>
        <w:t>in</w:t>
      </w:r>
      <w:r>
        <w:rPr>
          <w:spacing w:val="-4"/>
          <w:sz w:val="24"/>
        </w:rPr>
        <w:t xml:space="preserve"> </w:t>
      </w:r>
      <w:r>
        <w:rPr>
          <w:sz w:val="24"/>
        </w:rPr>
        <w:t>'Umakechoice':</w:t>
      </w:r>
      <w:r>
        <w:rPr>
          <w:spacing w:val="-4"/>
          <w:sz w:val="24"/>
        </w:rPr>
        <w:t xml:space="preserve"> </w:t>
      </w:r>
      <w:r>
        <w:rPr>
          <w:sz w:val="24"/>
        </w:rPr>
        <w:t>CSS</w:t>
      </w:r>
      <w:r>
        <w:rPr>
          <w:spacing w:val="-4"/>
          <w:sz w:val="24"/>
        </w:rPr>
        <w:t xml:space="preserve"> </w:t>
      </w:r>
      <w:r>
        <w:rPr>
          <w:sz w:val="24"/>
        </w:rPr>
        <w:t>is</w:t>
      </w:r>
      <w:r>
        <w:rPr>
          <w:spacing w:val="-4"/>
          <w:sz w:val="24"/>
        </w:rPr>
        <w:t xml:space="preserve"> </w:t>
      </w:r>
      <w:r>
        <w:rPr>
          <w:sz w:val="24"/>
        </w:rPr>
        <w:t>integral</w:t>
      </w:r>
      <w:r>
        <w:rPr>
          <w:spacing w:val="-4"/>
          <w:sz w:val="24"/>
        </w:rPr>
        <w:t xml:space="preserve"> </w:t>
      </w:r>
      <w:r>
        <w:rPr>
          <w:sz w:val="24"/>
        </w:rPr>
        <w:t>to</w:t>
      </w:r>
      <w:r>
        <w:rPr>
          <w:spacing w:val="-4"/>
          <w:sz w:val="24"/>
        </w:rPr>
        <w:t xml:space="preserve"> </w:t>
      </w:r>
      <w:r>
        <w:rPr>
          <w:sz w:val="24"/>
        </w:rPr>
        <w:t>the</w:t>
      </w:r>
      <w:r>
        <w:rPr>
          <w:spacing w:val="-5"/>
          <w:sz w:val="24"/>
        </w:rPr>
        <w:t xml:space="preserve"> </w:t>
      </w:r>
      <w:r>
        <w:rPr>
          <w:sz w:val="24"/>
        </w:rPr>
        <w:t>design</w:t>
      </w:r>
      <w:r>
        <w:rPr>
          <w:spacing w:val="-4"/>
          <w:sz w:val="24"/>
        </w:rPr>
        <w:t xml:space="preserve"> </w:t>
      </w:r>
      <w:r>
        <w:rPr>
          <w:sz w:val="24"/>
        </w:rPr>
        <w:t>of</w:t>
      </w:r>
      <w:r>
        <w:rPr>
          <w:spacing w:val="-4"/>
          <w:sz w:val="24"/>
        </w:rPr>
        <w:t xml:space="preserve"> </w:t>
      </w:r>
      <w:r>
        <w:rPr>
          <w:sz w:val="24"/>
        </w:rPr>
        <w:t>'Umakechoice,' ensuring a visually pleasing and responsive layout for users.</w:t>
      </w:r>
    </w:p>
    <w:p w14:paraId="4658D67B">
      <w:pPr>
        <w:pStyle w:val="8"/>
        <w:spacing w:before="7"/>
        <w:rPr>
          <w:sz w:val="9"/>
        </w:rPr>
      </w:pPr>
      <w:r>
        <w:rPr>
          <w:sz w:val="9"/>
        </w:rPr>
        <w:drawing>
          <wp:anchor distT="0" distB="0" distL="0" distR="0" simplePos="0" relativeHeight="251663360" behindDoc="1" locked="0" layoutInCell="1" allowOverlap="1">
            <wp:simplePos x="0" y="0"/>
            <wp:positionH relativeFrom="page">
              <wp:posOffset>2931795</wp:posOffset>
            </wp:positionH>
            <wp:positionV relativeFrom="paragraph">
              <wp:posOffset>85725</wp:posOffset>
            </wp:positionV>
            <wp:extent cx="1661160" cy="1785620"/>
            <wp:effectExtent l="0" t="0" r="0" b="0"/>
            <wp:wrapTopAndBottom/>
            <wp:docPr id="12" name="Image 12" descr="CSS - Wikipedia"/>
            <wp:cNvGraphicFramePr/>
            <a:graphic xmlns:a="http://schemas.openxmlformats.org/drawingml/2006/main">
              <a:graphicData uri="http://schemas.openxmlformats.org/drawingml/2006/picture">
                <pic:pic xmlns:pic="http://schemas.openxmlformats.org/drawingml/2006/picture">
                  <pic:nvPicPr>
                    <pic:cNvPr id="12" name="Image 12" descr="CSS - Wikipedia"/>
                    <pic:cNvPicPr/>
                  </pic:nvPicPr>
                  <pic:blipFill>
                    <a:blip r:embed="rId17" cstate="print"/>
                    <a:stretch>
                      <a:fillRect/>
                    </a:stretch>
                  </pic:blipFill>
                  <pic:spPr>
                    <a:xfrm>
                      <a:off x="0" y="0"/>
                      <a:ext cx="1661276" cy="1785747"/>
                    </a:xfrm>
                    <a:prstGeom prst="rect">
                      <a:avLst/>
                    </a:prstGeom>
                  </pic:spPr>
                </pic:pic>
              </a:graphicData>
            </a:graphic>
          </wp:anchor>
        </w:drawing>
      </w:r>
    </w:p>
    <w:p w14:paraId="66D11CFB">
      <w:pPr>
        <w:pStyle w:val="8"/>
        <w:spacing w:after="0"/>
        <w:rPr>
          <w:sz w:val="9"/>
        </w:rPr>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21DC29AF">
      <w:pPr>
        <w:pStyle w:val="5"/>
        <w:numPr>
          <w:ilvl w:val="0"/>
          <w:numId w:val="14"/>
        </w:numPr>
        <w:tabs>
          <w:tab w:val="left" w:pos="1309"/>
        </w:tabs>
        <w:spacing w:before="60" w:after="0" w:line="240" w:lineRule="auto"/>
        <w:ind w:left="1309" w:right="0" w:hanging="359"/>
        <w:jc w:val="left"/>
      </w:pPr>
      <w:r>
        <w:rPr>
          <w:spacing w:val="-2"/>
        </w:rPr>
        <w:t>JavaScript:</w:t>
      </w:r>
    </w:p>
    <w:p w14:paraId="6C103298">
      <w:pPr>
        <w:pStyle w:val="8"/>
        <w:spacing w:before="84"/>
        <w:rPr>
          <w:b/>
        </w:rPr>
      </w:pPr>
    </w:p>
    <w:p w14:paraId="0CDF3FBE">
      <w:pPr>
        <w:pStyle w:val="14"/>
        <w:numPr>
          <w:ilvl w:val="1"/>
          <w:numId w:val="14"/>
        </w:numPr>
        <w:tabs>
          <w:tab w:val="left" w:pos="2016"/>
        </w:tabs>
        <w:spacing w:before="0" w:after="0" w:line="273" w:lineRule="auto"/>
        <w:ind w:left="2016" w:right="790" w:hanging="360"/>
        <w:jc w:val="left"/>
        <w:rPr>
          <w:sz w:val="24"/>
        </w:rPr>
      </w:pPr>
      <w:r>
        <w:rPr>
          <w:sz w:val="24"/>
        </w:rPr>
        <w:t>Description:</w:t>
      </w:r>
      <w:r>
        <w:rPr>
          <w:spacing w:val="-5"/>
          <w:sz w:val="24"/>
        </w:rPr>
        <w:t xml:space="preserve"> </w:t>
      </w:r>
      <w:r>
        <w:rPr>
          <w:sz w:val="24"/>
        </w:rPr>
        <w:t>JavaScript</w:t>
      </w:r>
      <w:r>
        <w:rPr>
          <w:spacing w:val="-5"/>
          <w:sz w:val="24"/>
        </w:rPr>
        <w:t xml:space="preserve"> </w:t>
      </w:r>
      <w:r>
        <w:rPr>
          <w:sz w:val="24"/>
        </w:rPr>
        <w:t>is</w:t>
      </w:r>
      <w:r>
        <w:rPr>
          <w:spacing w:val="-5"/>
          <w:sz w:val="24"/>
        </w:rPr>
        <w:t xml:space="preserve"> </w:t>
      </w:r>
      <w:r>
        <w:rPr>
          <w:sz w:val="24"/>
        </w:rPr>
        <w:t>a</w:t>
      </w:r>
      <w:r>
        <w:rPr>
          <w:spacing w:val="-5"/>
          <w:sz w:val="24"/>
        </w:rPr>
        <w:t xml:space="preserve"> </w:t>
      </w:r>
      <w:r>
        <w:rPr>
          <w:sz w:val="24"/>
        </w:rPr>
        <w:t>dynamic</w:t>
      </w:r>
      <w:r>
        <w:rPr>
          <w:spacing w:val="-5"/>
          <w:sz w:val="24"/>
        </w:rPr>
        <w:t xml:space="preserve"> </w:t>
      </w:r>
      <w:r>
        <w:rPr>
          <w:sz w:val="24"/>
        </w:rPr>
        <w:t>programming</w:t>
      </w:r>
      <w:r>
        <w:rPr>
          <w:spacing w:val="-5"/>
          <w:sz w:val="24"/>
        </w:rPr>
        <w:t xml:space="preserve"> </w:t>
      </w:r>
      <w:r>
        <w:rPr>
          <w:sz w:val="24"/>
        </w:rPr>
        <w:t>language</w:t>
      </w:r>
      <w:r>
        <w:rPr>
          <w:spacing w:val="-5"/>
          <w:sz w:val="24"/>
        </w:rPr>
        <w:t xml:space="preserve"> </w:t>
      </w:r>
      <w:r>
        <w:rPr>
          <w:sz w:val="24"/>
        </w:rPr>
        <w:t>commonly</w:t>
      </w:r>
      <w:r>
        <w:rPr>
          <w:spacing w:val="-5"/>
          <w:sz w:val="24"/>
        </w:rPr>
        <w:t xml:space="preserve"> </w:t>
      </w:r>
      <w:r>
        <w:rPr>
          <w:sz w:val="24"/>
        </w:rPr>
        <w:t>used for client-side scripting on web pages. It enables interactions with users, making</w:t>
      </w:r>
      <w:r>
        <w:rPr>
          <w:spacing w:val="-4"/>
          <w:sz w:val="24"/>
        </w:rPr>
        <w:t xml:space="preserve"> </w:t>
      </w:r>
      <w:r>
        <w:rPr>
          <w:sz w:val="24"/>
        </w:rPr>
        <w:t>pages</w:t>
      </w:r>
      <w:r>
        <w:rPr>
          <w:spacing w:val="-4"/>
          <w:sz w:val="24"/>
        </w:rPr>
        <w:t xml:space="preserve"> </w:t>
      </w:r>
      <w:r>
        <w:rPr>
          <w:sz w:val="24"/>
        </w:rPr>
        <w:t>dynamic</w:t>
      </w:r>
      <w:r>
        <w:rPr>
          <w:spacing w:val="-5"/>
          <w:sz w:val="24"/>
        </w:rPr>
        <w:t xml:space="preserve"> </w:t>
      </w:r>
      <w:r>
        <w:rPr>
          <w:sz w:val="24"/>
        </w:rPr>
        <w:t>and</w:t>
      </w:r>
      <w:r>
        <w:rPr>
          <w:spacing w:val="-4"/>
          <w:sz w:val="24"/>
        </w:rPr>
        <w:t xml:space="preserve"> </w:t>
      </w:r>
      <w:r>
        <w:rPr>
          <w:sz w:val="24"/>
        </w:rPr>
        <w:t>responsive.</w:t>
      </w:r>
      <w:r>
        <w:rPr>
          <w:spacing w:val="-4"/>
          <w:sz w:val="24"/>
        </w:rPr>
        <w:t xml:space="preserve"> </w:t>
      </w:r>
      <w:r>
        <w:rPr>
          <w:sz w:val="24"/>
        </w:rPr>
        <w:t>JavaScript</w:t>
      </w:r>
      <w:r>
        <w:rPr>
          <w:spacing w:val="-4"/>
          <w:sz w:val="24"/>
        </w:rPr>
        <w:t xml:space="preserve"> </w:t>
      </w:r>
      <w:r>
        <w:rPr>
          <w:sz w:val="24"/>
        </w:rPr>
        <w:t>works</w:t>
      </w:r>
      <w:r>
        <w:rPr>
          <w:spacing w:val="-4"/>
          <w:sz w:val="24"/>
        </w:rPr>
        <w:t xml:space="preserve"> </w:t>
      </w:r>
      <w:r>
        <w:rPr>
          <w:sz w:val="24"/>
        </w:rPr>
        <w:t>in</w:t>
      </w:r>
      <w:r>
        <w:rPr>
          <w:spacing w:val="-4"/>
          <w:sz w:val="24"/>
        </w:rPr>
        <w:t xml:space="preserve"> </w:t>
      </w:r>
      <w:r>
        <w:rPr>
          <w:sz w:val="24"/>
        </w:rPr>
        <w:t>conjunction</w:t>
      </w:r>
      <w:r>
        <w:rPr>
          <w:spacing w:val="-4"/>
          <w:sz w:val="24"/>
        </w:rPr>
        <w:t xml:space="preserve"> </w:t>
      </w:r>
      <w:r>
        <w:rPr>
          <w:sz w:val="24"/>
        </w:rPr>
        <w:t>with HTML and CSS to create engaging user interfaces.</w:t>
      </w:r>
    </w:p>
    <w:p w14:paraId="0D557609">
      <w:pPr>
        <w:pStyle w:val="14"/>
        <w:numPr>
          <w:ilvl w:val="1"/>
          <w:numId w:val="14"/>
        </w:numPr>
        <w:tabs>
          <w:tab w:val="left" w:pos="2016"/>
        </w:tabs>
        <w:spacing w:before="10" w:after="0" w:line="266" w:lineRule="auto"/>
        <w:ind w:left="2016" w:right="608" w:hanging="360"/>
        <w:jc w:val="left"/>
        <w:rPr>
          <w:sz w:val="22"/>
        </w:rPr>
      </w:pPr>
      <w:r>
        <w:rPr>
          <w:sz w:val="22"/>
        </w:rPr>
        <w:t>Application</w:t>
      </w:r>
      <w:r>
        <w:rPr>
          <w:spacing w:val="-7"/>
          <w:sz w:val="22"/>
        </w:rPr>
        <w:t xml:space="preserve"> </w:t>
      </w:r>
      <w:r>
        <w:rPr>
          <w:sz w:val="22"/>
        </w:rPr>
        <w:t>in</w:t>
      </w:r>
      <w:r>
        <w:rPr>
          <w:spacing w:val="-4"/>
          <w:sz w:val="22"/>
        </w:rPr>
        <w:t xml:space="preserve"> </w:t>
      </w:r>
      <w:r>
        <w:rPr>
          <w:sz w:val="22"/>
        </w:rPr>
        <w:t>'Umakechoice':</w:t>
      </w:r>
      <w:r>
        <w:rPr>
          <w:spacing w:val="-3"/>
          <w:sz w:val="22"/>
        </w:rPr>
        <w:t xml:space="preserve"> </w:t>
      </w:r>
      <w:r>
        <w:rPr>
          <w:sz w:val="22"/>
        </w:rPr>
        <w:t>JavaScript</w:t>
      </w:r>
      <w:r>
        <w:rPr>
          <w:spacing w:val="-3"/>
          <w:sz w:val="22"/>
        </w:rPr>
        <w:t xml:space="preserve"> </w:t>
      </w:r>
      <w:r>
        <w:rPr>
          <w:sz w:val="22"/>
        </w:rPr>
        <w:t>enhances</w:t>
      </w:r>
      <w:r>
        <w:rPr>
          <w:spacing w:val="-6"/>
          <w:sz w:val="22"/>
        </w:rPr>
        <w:t xml:space="preserve"> </w:t>
      </w:r>
      <w:r>
        <w:rPr>
          <w:sz w:val="22"/>
        </w:rPr>
        <w:t>the</w:t>
      </w:r>
      <w:r>
        <w:rPr>
          <w:spacing w:val="-6"/>
          <w:sz w:val="22"/>
        </w:rPr>
        <w:t xml:space="preserve"> </w:t>
      </w:r>
      <w:r>
        <w:rPr>
          <w:sz w:val="22"/>
        </w:rPr>
        <w:t>interactivity</w:t>
      </w:r>
      <w:r>
        <w:rPr>
          <w:spacing w:val="-4"/>
          <w:sz w:val="22"/>
        </w:rPr>
        <w:t xml:space="preserve"> </w:t>
      </w:r>
      <w:r>
        <w:rPr>
          <w:sz w:val="22"/>
        </w:rPr>
        <w:t>of</w:t>
      </w:r>
      <w:r>
        <w:rPr>
          <w:spacing w:val="-4"/>
          <w:sz w:val="22"/>
        </w:rPr>
        <w:t xml:space="preserve"> </w:t>
      </w:r>
      <w:r>
        <w:rPr>
          <w:sz w:val="22"/>
        </w:rPr>
        <w:t>'Umakechoice,' facilitating features like user authentication, cart functionality, and dynamic updates.</w:t>
      </w:r>
    </w:p>
    <w:p w14:paraId="2FC1939B">
      <w:pPr>
        <w:pStyle w:val="8"/>
        <w:spacing w:before="114"/>
        <w:rPr>
          <w:sz w:val="20"/>
        </w:rPr>
      </w:pPr>
      <w:r>
        <w:rPr>
          <w:sz w:val="20"/>
        </w:rPr>
        <w:drawing>
          <wp:anchor distT="0" distB="0" distL="0" distR="0" simplePos="0" relativeHeight="251664384" behindDoc="1" locked="0" layoutInCell="1" allowOverlap="1">
            <wp:simplePos x="0" y="0"/>
            <wp:positionH relativeFrom="page">
              <wp:posOffset>2703195</wp:posOffset>
            </wp:positionH>
            <wp:positionV relativeFrom="paragraph">
              <wp:posOffset>233680</wp:posOffset>
            </wp:positionV>
            <wp:extent cx="2143125" cy="214312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2143124" cy="2143125"/>
                    </a:xfrm>
                    <a:prstGeom prst="rect">
                      <a:avLst/>
                    </a:prstGeom>
                  </pic:spPr>
                </pic:pic>
              </a:graphicData>
            </a:graphic>
          </wp:anchor>
        </w:drawing>
      </w:r>
    </w:p>
    <w:p w14:paraId="3FCFC911">
      <w:pPr>
        <w:pStyle w:val="8"/>
        <w:rPr>
          <w:sz w:val="22"/>
        </w:rPr>
      </w:pPr>
    </w:p>
    <w:p w14:paraId="6678191E">
      <w:pPr>
        <w:pStyle w:val="8"/>
        <w:spacing w:before="202"/>
        <w:rPr>
          <w:sz w:val="22"/>
        </w:rPr>
      </w:pPr>
    </w:p>
    <w:p w14:paraId="1BF9227A">
      <w:pPr>
        <w:pStyle w:val="5"/>
        <w:numPr>
          <w:ilvl w:val="0"/>
          <w:numId w:val="14"/>
        </w:numPr>
        <w:tabs>
          <w:tab w:val="left" w:pos="1309"/>
        </w:tabs>
        <w:spacing w:before="0" w:after="0" w:line="240" w:lineRule="auto"/>
        <w:ind w:left="1309" w:right="0" w:hanging="359"/>
        <w:jc w:val="left"/>
      </w:pPr>
      <w:r>
        <w:t>MERN</w:t>
      </w:r>
      <w:r>
        <w:rPr>
          <w:spacing w:val="-5"/>
        </w:rPr>
        <w:t xml:space="preserve"> </w:t>
      </w:r>
      <w:r>
        <w:t>Stack</w:t>
      </w:r>
      <w:r>
        <w:rPr>
          <w:spacing w:val="-2"/>
        </w:rPr>
        <w:t xml:space="preserve"> </w:t>
      </w:r>
      <w:r>
        <w:t>(MongoDB,</w:t>
      </w:r>
      <w:r>
        <w:rPr>
          <w:spacing w:val="-2"/>
        </w:rPr>
        <w:t xml:space="preserve"> </w:t>
      </w:r>
      <w:r>
        <w:t>Express.js,</w:t>
      </w:r>
      <w:r>
        <w:rPr>
          <w:spacing w:val="-2"/>
        </w:rPr>
        <w:t xml:space="preserve"> </w:t>
      </w:r>
      <w:r>
        <w:t>React,</w:t>
      </w:r>
      <w:r>
        <w:rPr>
          <w:spacing w:val="-1"/>
        </w:rPr>
        <w:t xml:space="preserve"> </w:t>
      </w:r>
      <w:r>
        <w:rPr>
          <w:spacing w:val="-2"/>
        </w:rPr>
        <w:t>Node.js):</w:t>
      </w:r>
    </w:p>
    <w:p w14:paraId="66E1A1F6">
      <w:pPr>
        <w:pStyle w:val="8"/>
        <w:spacing w:before="86"/>
        <w:rPr>
          <w:b/>
        </w:rPr>
      </w:pPr>
    </w:p>
    <w:p w14:paraId="562DBA98">
      <w:pPr>
        <w:pStyle w:val="14"/>
        <w:numPr>
          <w:ilvl w:val="1"/>
          <w:numId w:val="14"/>
        </w:numPr>
        <w:tabs>
          <w:tab w:val="left" w:pos="2016"/>
        </w:tabs>
        <w:spacing w:before="0" w:after="0" w:line="273" w:lineRule="auto"/>
        <w:ind w:left="2016" w:right="979" w:hanging="360"/>
        <w:jc w:val="left"/>
        <w:rPr>
          <w:sz w:val="24"/>
        </w:rPr>
      </w:pPr>
      <w:r>
        <w:rPr>
          <w:b/>
          <w:sz w:val="24"/>
        </w:rPr>
        <w:t>MongoDB</w:t>
      </w:r>
      <w:r>
        <w:rPr>
          <w:b/>
          <w:spacing w:val="-3"/>
          <w:sz w:val="24"/>
        </w:rPr>
        <w:t xml:space="preserve"> </w:t>
      </w:r>
      <w:r>
        <w:rPr>
          <w:b/>
          <w:sz w:val="24"/>
        </w:rPr>
        <w:t>(Database):</w:t>
      </w:r>
      <w:r>
        <w:rPr>
          <w:b/>
          <w:spacing w:val="-3"/>
          <w:sz w:val="24"/>
        </w:rPr>
        <w:t xml:space="preserve"> </w:t>
      </w:r>
      <w:r>
        <w:rPr>
          <w:sz w:val="24"/>
        </w:rPr>
        <w:t>MongoDB</w:t>
      </w:r>
      <w:r>
        <w:rPr>
          <w:spacing w:val="-4"/>
          <w:sz w:val="24"/>
        </w:rPr>
        <w:t xml:space="preserve"> </w:t>
      </w:r>
      <w:r>
        <w:rPr>
          <w:sz w:val="24"/>
        </w:rPr>
        <w:t>is</w:t>
      </w:r>
      <w:r>
        <w:rPr>
          <w:spacing w:val="-4"/>
          <w:sz w:val="24"/>
        </w:rPr>
        <w:t xml:space="preserve"> </w:t>
      </w:r>
      <w:r>
        <w:rPr>
          <w:sz w:val="24"/>
        </w:rPr>
        <w:t>a</w:t>
      </w:r>
      <w:r>
        <w:rPr>
          <w:spacing w:val="-5"/>
          <w:sz w:val="24"/>
        </w:rPr>
        <w:t xml:space="preserve"> </w:t>
      </w:r>
      <w:r>
        <w:rPr>
          <w:sz w:val="24"/>
        </w:rPr>
        <w:t>NoSQL</w:t>
      </w:r>
      <w:r>
        <w:rPr>
          <w:spacing w:val="-4"/>
          <w:sz w:val="24"/>
        </w:rPr>
        <w:t xml:space="preserve"> </w:t>
      </w:r>
      <w:r>
        <w:rPr>
          <w:sz w:val="24"/>
        </w:rPr>
        <w:t>database</w:t>
      </w:r>
      <w:r>
        <w:rPr>
          <w:spacing w:val="-5"/>
          <w:sz w:val="24"/>
        </w:rPr>
        <w:t xml:space="preserve"> </w:t>
      </w:r>
      <w:r>
        <w:rPr>
          <w:sz w:val="24"/>
        </w:rPr>
        <w:t>that</w:t>
      </w:r>
      <w:r>
        <w:rPr>
          <w:spacing w:val="-4"/>
          <w:sz w:val="24"/>
        </w:rPr>
        <w:t xml:space="preserve"> </w:t>
      </w:r>
      <w:r>
        <w:rPr>
          <w:sz w:val="24"/>
        </w:rPr>
        <w:t>stores</w:t>
      </w:r>
      <w:r>
        <w:rPr>
          <w:spacing w:val="-4"/>
          <w:sz w:val="24"/>
        </w:rPr>
        <w:t xml:space="preserve"> </w:t>
      </w:r>
      <w:r>
        <w:rPr>
          <w:sz w:val="24"/>
        </w:rPr>
        <w:t>data</w:t>
      </w:r>
      <w:r>
        <w:rPr>
          <w:spacing w:val="-4"/>
          <w:sz w:val="24"/>
        </w:rPr>
        <w:t xml:space="preserve"> </w:t>
      </w:r>
      <w:r>
        <w:rPr>
          <w:sz w:val="24"/>
        </w:rPr>
        <w:t>in flexible, JSON-like documents. It is schema-less, allowing for easy and scalable data storage. MongoDB is used to store and manage product data, user information, and other relevant information in 'Umakechoice.'</w:t>
      </w:r>
    </w:p>
    <w:p w14:paraId="0351ADE1">
      <w:pPr>
        <w:pStyle w:val="8"/>
        <w:rPr>
          <w:sz w:val="20"/>
        </w:rPr>
      </w:pPr>
    </w:p>
    <w:p w14:paraId="1E345AAA">
      <w:pPr>
        <w:pStyle w:val="8"/>
        <w:rPr>
          <w:sz w:val="20"/>
        </w:rPr>
      </w:pPr>
    </w:p>
    <w:p w14:paraId="1086A4A0">
      <w:pPr>
        <w:pStyle w:val="8"/>
        <w:spacing w:before="7"/>
        <w:rPr>
          <w:sz w:val="20"/>
        </w:rPr>
      </w:pPr>
      <w:r>
        <w:rPr>
          <w:sz w:val="20"/>
        </w:rPr>
        <w:drawing>
          <wp:anchor distT="0" distB="0" distL="0" distR="0" simplePos="0" relativeHeight="251664384" behindDoc="1" locked="0" layoutInCell="1" allowOverlap="1">
            <wp:simplePos x="0" y="0"/>
            <wp:positionH relativeFrom="page">
              <wp:posOffset>2014220</wp:posOffset>
            </wp:positionH>
            <wp:positionV relativeFrom="paragraph">
              <wp:posOffset>165100</wp:posOffset>
            </wp:positionV>
            <wp:extent cx="3514725" cy="1757045"/>
            <wp:effectExtent l="0" t="0" r="0" b="0"/>
            <wp:wrapTopAndBottom/>
            <wp:docPr id="14" name="Image 14" descr="MongoDB: The Developer Data Platform | MongoDB"/>
            <wp:cNvGraphicFramePr/>
            <a:graphic xmlns:a="http://schemas.openxmlformats.org/drawingml/2006/main">
              <a:graphicData uri="http://schemas.openxmlformats.org/drawingml/2006/picture">
                <pic:pic xmlns:pic="http://schemas.openxmlformats.org/drawingml/2006/picture">
                  <pic:nvPicPr>
                    <pic:cNvPr id="14" name="Image 14" descr="MongoDB: The Developer Data Platform | MongoDB"/>
                    <pic:cNvPicPr/>
                  </pic:nvPicPr>
                  <pic:blipFill>
                    <a:blip r:embed="rId19" cstate="print"/>
                    <a:stretch>
                      <a:fillRect/>
                    </a:stretch>
                  </pic:blipFill>
                  <pic:spPr>
                    <a:xfrm>
                      <a:off x="0" y="0"/>
                      <a:ext cx="3514845" cy="1756791"/>
                    </a:xfrm>
                    <a:prstGeom prst="rect">
                      <a:avLst/>
                    </a:prstGeom>
                  </pic:spPr>
                </pic:pic>
              </a:graphicData>
            </a:graphic>
          </wp:anchor>
        </w:drawing>
      </w:r>
    </w:p>
    <w:p w14:paraId="70F9046D">
      <w:pPr>
        <w:pStyle w:val="8"/>
        <w:spacing w:after="0"/>
        <w:rPr>
          <w:sz w:val="20"/>
        </w:rPr>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08AAED18">
      <w:pPr>
        <w:pStyle w:val="14"/>
        <w:numPr>
          <w:ilvl w:val="1"/>
          <w:numId w:val="14"/>
        </w:numPr>
        <w:tabs>
          <w:tab w:val="left" w:pos="2016"/>
        </w:tabs>
        <w:spacing w:before="80" w:after="0" w:line="273" w:lineRule="auto"/>
        <w:ind w:left="2016" w:right="974" w:hanging="360"/>
        <w:jc w:val="left"/>
        <w:rPr>
          <w:sz w:val="24"/>
        </w:rPr>
      </w:pPr>
      <w:r>
        <w:rPr>
          <w:b/>
          <w:sz w:val="24"/>
        </w:rPr>
        <w:t>Express.js (Backend Framework)</w:t>
      </w:r>
      <w:r>
        <w:rPr>
          <w:sz w:val="24"/>
        </w:rPr>
        <w:t>: Express.js is a web application framework for Node.js. It simplifies the process of building robust and scalable</w:t>
      </w:r>
      <w:r>
        <w:rPr>
          <w:spacing w:val="-7"/>
          <w:sz w:val="24"/>
        </w:rPr>
        <w:t xml:space="preserve"> </w:t>
      </w:r>
      <w:r>
        <w:rPr>
          <w:sz w:val="24"/>
        </w:rPr>
        <w:t>backend</w:t>
      </w:r>
      <w:r>
        <w:rPr>
          <w:spacing w:val="-4"/>
          <w:sz w:val="24"/>
        </w:rPr>
        <w:t xml:space="preserve"> </w:t>
      </w:r>
      <w:r>
        <w:rPr>
          <w:sz w:val="24"/>
        </w:rPr>
        <w:t>applications.</w:t>
      </w:r>
      <w:r>
        <w:rPr>
          <w:spacing w:val="-6"/>
          <w:sz w:val="24"/>
        </w:rPr>
        <w:t xml:space="preserve"> </w:t>
      </w:r>
      <w:r>
        <w:rPr>
          <w:sz w:val="24"/>
        </w:rPr>
        <w:t>Express.js</w:t>
      </w:r>
      <w:r>
        <w:rPr>
          <w:spacing w:val="-6"/>
          <w:sz w:val="24"/>
        </w:rPr>
        <w:t xml:space="preserve"> </w:t>
      </w:r>
      <w:r>
        <w:rPr>
          <w:sz w:val="24"/>
        </w:rPr>
        <w:t>handles</w:t>
      </w:r>
      <w:r>
        <w:rPr>
          <w:spacing w:val="-6"/>
          <w:sz w:val="24"/>
        </w:rPr>
        <w:t xml:space="preserve"> </w:t>
      </w:r>
      <w:r>
        <w:rPr>
          <w:sz w:val="24"/>
        </w:rPr>
        <w:t>routing,</w:t>
      </w:r>
      <w:r>
        <w:rPr>
          <w:spacing w:val="-6"/>
          <w:sz w:val="24"/>
        </w:rPr>
        <w:t xml:space="preserve"> </w:t>
      </w:r>
      <w:r>
        <w:rPr>
          <w:sz w:val="24"/>
        </w:rPr>
        <w:t>middleware,</w:t>
      </w:r>
      <w:r>
        <w:rPr>
          <w:spacing w:val="-6"/>
          <w:sz w:val="24"/>
        </w:rPr>
        <w:t xml:space="preserve"> </w:t>
      </w:r>
      <w:r>
        <w:rPr>
          <w:sz w:val="24"/>
        </w:rPr>
        <w:t>and server-side logic in 'Umakechoice.'</w:t>
      </w:r>
    </w:p>
    <w:p w14:paraId="7740CF14">
      <w:pPr>
        <w:pStyle w:val="8"/>
        <w:rPr>
          <w:sz w:val="20"/>
        </w:rPr>
      </w:pPr>
    </w:p>
    <w:p w14:paraId="748A8E44">
      <w:pPr>
        <w:pStyle w:val="8"/>
        <w:spacing w:before="181"/>
        <w:rPr>
          <w:sz w:val="20"/>
        </w:rPr>
      </w:pPr>
      <w:r>
        <w:rPr>
          <w:sz w:val="20"/>
        </w:rPr>
        <w:drawing>
          <wp:anchor distT="0" distB="0" distL="0" distR="0" simplePos="0" relativeHeight="251665408" behindDoc="1" locked="0" layoutInCell="1" allowOverlap="1">
            <wp:simplePos x="0" y="0"/>
            <wp:positionH relativeFrom="page">
              <wp:posOffset>2646045</wp:posOffset>
            </wp:positionH>
            <wp:positionV relativeFrom="paragraph">
              <wp:posOffset>276225</wp:posOffset>
            </wp:positionV>
            <wp:extent cx="2141855" cy="47180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2141663" cy="472058"/>
                    </a:xfrm>
                    <a:prstGeom prst="rect">
                      <a:avLst/>
                    </a:prstGeom>
                  </pic:spPr>
                </pic:pic>
              </a:graphicData>
            </a:graphic>
          </wp:anchor>
        </w:drawing>
      </w:r>
    </w:p>
    <w:p w14:paraId="0306261C">
      <w:pPr>
        <w:pStyle w:val="8"/>
        <w:spacing w:before="227"/>
      </w:pPr>
    </w:p>
    <w:p w14:paraId="26A169CF">
      <w:pPr>
        <w:pStyle w:val="14"/>
        <w:numPr>
          <w:ilvl w:val="1"/>
          <w:numId w:val="14"/>
        </w:numPr>
        <w:tabs>
          <w:tab w:val="left" w:pos="2016"/>
        </w:tabs>
        <w:spacing w:before="0" w:after="0" w:line="276" w:lineRule="auto"/>
        <w:ind w:left="2016" w:right="776" w:hanging="360"/>
        <w:jc w:val="left"/>
        <w:rPr>
          <w:sz w:val="24"/>
        </w:rPr>
      </w:pPr>
      <w:r>
        <w:rPr>
          <w:b/>
          <w:sz w:val="24"/>
        </w:rPr>
        <w:t xml:space="preserve">React (Front-end Library): </w:t>
      </w:r>
      <w:r>
        <w:rPr>
          <w:sz w:val="24"/>
        </w:rPr>
        <w:t>React is a JavaScript library for building user interfaces. It allows for the creation of reusable UI components, making the development</w:t>
      </w:r>
      <w:r>
        <w:rPr>
          <w:spacing w:val="-4"/>
          <w:sz w:val="24"/>
        </w:rPr>
        <w:t xml:space="preserve"> </w:t>
      </w:r>
      <w:r>
        <w:rPr>
          <w:sz w:val="24"/>
        </w:rPr>
        <w:t>of</w:t>
      </w:r>
      <w:r>
        <w:rPr>
          <w:spacing w:val="-4"/>
          <w:sz w:val="24"/>
        </w:rPr>
        <w:t xml:space="preserve"> </w:t>
      </w:r>
      <w:r>
        <w:rPr>
          <w:sz w:val="24"/>
        </w:rPr>
        <w:t>interactive</w:t>
      </w:r>
      <w:r>
        <w:rPr>
          <w:spacing w:val="-5"/>
          <w:sz w:val="24"/>
        </w:rPr>
        <w:t xml:space="preserve"> </w:t>
      </w:r>
      <w:r>
        <w:rPr>
          <w:sz w:val="24"/>
        </w:rPr>
        <w:t>and</w:t>
      </w:r>
      <w:r>
        <w:rPr>
          <w:spacing w:val="-4"/>
          <w:sz w:val="24"/>
        </w:rPr>
        <w:t xml:space="preserve"> </w:t>
      </w:r>
      <w:r>
        <w:rPr>
          <w:sz w:val="24"/>
        </w:rPr>
        <w:t>dynamic</w:t>
      </w:r>
      <w:r>
        <w:rPr>
          <w:spacing w:val="-5"/>
          <w:sz w:val="24"/>
        </w:rPr>
        <w:t xml:space="preserve"> </w:t>
      </w:r>
      <w:r>
        <w:rPr>
          <w:sz w:val="24"/>
        </w:rPr>
        <w:t>user</w:t>
      </w:r>
      <w:r>
        <w:rPr>
          <w:spacing w:val="-4"/>
          <w:sz w:val="24"/>
        </w:rPr>
        <w:t xml:space="preserve"> </w:t>
      </w:r>
      <w:r>
        <w:rPr>
          <w:sz w:val="24"/>
        </w:rPr>
        <w:t>interfaces</w:t>
      </w:r>
      <w:r>
        <w:rPr>
          <w:spacing w:val="-4"/>
          <w:sz w:val="24"/>
        </w:rPr>
        <w:t xml:space="preserve"> </w:t>
      </w:r>
      <w:r>
        <w:rPr>
          <w:sz w:val="24"/>
        </w:rPr>
        <w:t>efficient.</w:t>
      </w:r>
      <w:r>
        <w:rPr>
          <w:spacing w:val="-4"/>
          <w:sz w:val="24"/>
        </w:rPr>
        <w:t xml:space="preserve"> </w:t>
      </w:r>
      <w:r>
        <w:rPr>
          <w:sz w:val="24"/>
        </w:rPr>
        <w:t>React</w:t>
      </w:r>
      <w:r>
        <w:rPr>
          <w:spacing w:val="-4"/>
          <w:sz w:val="24"/>
        </w:rPr>
        <w:t xml:space="preserve"> </w:t>
      </w:r>
      <w:r>
        <w:rPr>
          <w:sz w:val="24"/>
        </w:rPr>
        <w:t>is</w:t>
      </w:r>
      <w:r>
        <w:rPr>
          <w:spacing w:val="-4"/>
          <w:sz w:val="24"/>
        </w:rPr>
        <w:t xml:space="preserve"> </w:t>
      </w:r>
      <w:r>
        <w:rPr>
          <w:sz w:val="24"/>
        </w:rPr>
        <w:t>the front-end library used in 'Umakechoice' to create a responsive and engaging user interface.</w:t>
      </w:r>
    </w:p>
    <w:p w14:paraId="33611A96">
      <w:pPr>
        <w:pStyle w:val="8"/>
        <w:spacing w:before="88"/>
        <w:rPr>
          <w:sz w:val="20"/>
        </w:rPr>
      </w:pPr>
      <w:r>
        <w:rPr>
          <w:sz w:val="20"/>
        </w:rPr>
        <w:drawing>
          <wp:anchor distT="0" distB="0" distL="0" distR="0" simplePos="0" relativeHeight="251665408" behindDoc="1" locked="0" layoutInCell="1" allowOverlap="1">
            <wp:simplePos x="0" y="0"/>
            <wp:positionH relativeFrom="page">
              <wp:posOffset>2202815</wp:posOffset>
            </wp:positionH>
            <wp:positionV relativeFrom="paragraph">
              <wp:posOffset>217170</wp:posOffset>
            </wp:positionV>
            <wp:extent cx="3242945" cy="171450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3243167" cy="1714500"/>
                    </a:xfrm>
                    <a:prstGeom prst="rect">
                      <a:avLst/>
                    </a:prstGeom>
                  </pic:spPr>
                </pic:pic>
              </a:graphicData>
            </a:graphic>
          </wp:anchor>
        </w:drawing>
      </w:r>
    </w:p>
    <w:p w14:paraId="74AABAE2">
      <w:pPr>
        <w:pStyle w:val="8"/>
      </w:pPr>
    </w:p>
    <w:p w14:paraId="68FC21D6">
      <w:pPr>
        <w:pStyle w:val="8"/>
      </w:pPr>
    </w:p>
    <w:p w14:paraId="6A1B364D">
      <w:pPr>
        <w:pStyle w:val="8"/>
        <w:spacing w:before="252"/>
      </w:pPr>
    </w:p>
    <w:p w14:paraId="6CAB57EF">
      <w:pPr>
        <w:pStyle w:val="14"/>
        <w:numPr>
          <w:ilvl w:val="1"/>
          <w:numId w:val="14"/>
        </w:numPr>
        <w:tabs>
          <w:tab w:val="left" w:pos="2016"/>
        </w:tabs>
        <w:spacing w:before="0" w:after="0" w:line="273" w:lineRule="auto"/>
        <w:ind w:left="2016" w:right="660" w:hanging="360"/>
        <w:jc w:val="left"/>
        <w:rPr>
          <w:sz w:val="24"/>
        </w:rPr>
      </w:pPr>
      <w:r>
        <w:rPr>
          <w:b/>
          <w:sz w:val="24"/>
        </w:rPr>
        <w:t xml:space="preserve">Node.js (JavaScript Runtime): </w:t>
      </w:r>
      <w:r>
        <w:rPr>
          <w:sz w:val="24"/>
        </w:rPr>
        <w:t>Node.js is a JavaScript runtime environment that</w:t>
      </w:r>
      <w:r>
        <w:rPr>
          <w:spacing w:val="-4"/>
          <w:sz w:val="24"/>
        </w:rPr>
        <w:t xml:space="preserve"> </w:t>
      </w:r>
      <w:r>
        <w:rPr>
          <w:sz w:val="24"/>
        </w:rPr>
        <w:t>executes</w:t>
      </w:r>
      <w:r>
        <w:rPr>
          <w:spacing w:val="-4"/>
          <w:sz w:val="24"/>
        </w:rPr>
        <w:t xml:space="preserve"> </w:t>
      </w:r>
      <w:r>
        <w:rPr>
          <w:sz w:val="24"/>
        </w:rPr>
        <w:t>JavaScript</w:t>
      </w:r>
      <w:r>
        <w:rPr>
          <w:spacing w:val="-2"/>
          <w:sz w:val="24"/>
        </w:rPr>
        <w:t xml:space="preserve"> </w:t>
      </w:r>
      <w:r>
        <w:rPr>
          <w:sz w:val="24"/>
        </w:rPr>
        <w:t>code</w:t>
      </w:r>
      <w:r>
        <w:rPr>
          <w:spacing w:val="-5"/>
          <w:sz w:val="24"/>
        </w:rPr>
        <w:t xml:space="preserve"> </w:t>
      </w:r>
      <w:r>
        <w:rPr>
          <w:sz w:val="24"/>
        </w:rPr>
        <w:t>outside</w:t>
      </w:r>
      <w:r>
        <w:rPr>
          <w:spacing w:val="-5"/>
          <w:sz w:val="24"/>
        </w:rPr>
        <w:t xml:space="preserve"> </w:t>
      </w:r>
      <w:r>
        <w:rPr>
          <w:sz w:val="24"/>
        </w:rPr>
        <w:t>of</w:t>
      </w:r>
      <w:r>
        <w:rPr>
          <w:spacing w:val="-4"/>
          <w:sz w:val="24"/>
        </w:rPr>
        <w:t xml:space="preserve"> </w:t>
      </w:r>
      <w:r>
        <w:rPr>
          <w:sz w:val="24"/>
        </w:rPr>
        <w:t>a</w:t>
      </w:r>
      <w:r>
        <w:rPr>
          <w:spacing w:val="-6"/>
          <w:sz w:val="24"/>
        </w:rPr>
        <w:t xml:space="preserve"> </w:t>
      </w:r>
      <w:r>
        <w:rPr>
          <w:sz w:val="24"/>
        </w:rPr>
        <w:t>browser.</w:t>
      </w:r>
      <w:r>
        <w:rPr>
          <w:spacing w:val="-3"/>
          <w:sz w:val="24"/>
        </w:rPr>
        <w:t xml:space="preserve"> </w:t>
      </w:r>
      <w:r>
        <w:rPr>
          <w:sz w:val="24"/>
        </w:rPr>
        <w:t>It</w:t>
      </w:r>
      <w:r>
        <w:rPr>
          <w:spacing w:val="-4"/>
          <w:sz w:val="24"/>
        </w:rPr>
        <w:t xml:space="preserve"> </w:t>
      </w:r>
      <w:r>
        <w:rPr>
          <w:sz w:val="24"/>
        </w:rPr>
        <w:t>enables</w:t>
      </w:r>
      <w:r>
        <w:rPr>
          <w:spacing w:val="-4"/>
          <w:sz w:val="24"/>
        </w:rPr>
        <w:t xml:space="preserve"> </w:t>
      </w:r>
      <w:r>
        <w:rPr>
          <w:sz w:val="24"/>
        </w:rPr>
        <w:t>the</w:t>
      </w:r>
      <w:r>
        <w:rPr>
          <w:spacing w:val="-5"/>
          <w:sz w:val="24"/>
        </w:rPr>
        <w:t xml:space="preserve"> </w:t>
      </w:r>
      <w:r>
        <w:rPr>
          <w:sz w:val="24"/>
        </w:rPr>
        <w:t>development of</w:t>
      </w:r>
      <w:r>
        <w:rPr>
          <w:spacing w:val="-1"/>
          <w:sz w:val="24"/>
        </w:rPr>
        <w:t xml:space="preserve"> </w:t>
      </w:r>
      <w:r>
        <w:rPr>
          <w:sz w:val="24"/>
        </w:rPr>
        <w:t>server-side</w:t>
      </w:r>
      <w:r>
        <w:rPr>
          <w:spacing w:val="-1"/>
          <w:sz w:val="24"/>
        </w:rPr>
        <w:t xml:space="preserve"> </w:t>
      </w:r>
      <w:r>
        <w:rPr>
          <w:sz w:val="24"/>
        </w:rPr>
        <w:t>applications.</w:t>
      </w:r>
      <w:r>
        <w:rPr>
          <w:spacing w:val="-1"/>
          <w:sz w:val="24"/>
        </w:rPr>
        <w:t xml:space="preserve"> </w:t>
      </w:r>
      <w:r>
        <w:rPr>
          <w:sz w:val="24"/>
        </w:rPr>
        <w:t>Node.js</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in</w:t>
      </w:r>
      <w:r>
        <w:rPr>
          <w:spacing w:val="-1"/>
          <w:sz w:val="24"/>
        </w:rPr>
        <w:t xml:space="preserve"> </w:t>
      </w:r>
      <w:r>
        <w:rPr>
          <w:sz w:val="24"/>
        </w:rPr>
        <w:t>'Umakechoice'</w:t>
      </w:r>
      <w:r>
        <w:rPr>
          <w:spacing w:val="-1"/>
          <w:sz w:val="24"/>
        </w:rPr>
        <w:t xml:space="preserve"> </w:t>
      </w:r>
      <w:r>
        <w:rPr>
          <w:sz w:val="24"/>
        </w:rPr>
        <w:t>to</w:t>
      </w:r>
      <w:r>
        <w:rPr>
          <w:spacing w:val="-1"/>
          <w:sz w:val="24"/>
        </w:rPr>
        <w:t xml:space="preserve"> </w:t>
      </w:r>
      <w:r>
        <w:rPr>
          <w:sz w:val="24"/>
        </w:rPr>
        <w:t>handle</w:t>
      </w:r>
      <w:r>
        <w:rPr>
          <w:spacing w:val="-2"/>
          <w:sz w:val="24"/>
        </w:rPr>
        <w:t xml:space="preserve"> </w:t>
      </w:r>
      <w:r>
        <w:rPr>
          <w:sz w:val="24"/>
        </w:rPr>
        <w:t>server- side logic, API requests, and communication with the database.</w:t>
      </w:r>
    </w:p>
    <w:p w14:paraId="779F3EF9">
      <w:pPr>
        <w:pStyle w:val="8"/>
        <w:spacing w:before="38"/>
        <w:rPr>
          <w:sz w:val="20"/>
        </w:rPr>
      </w:pPr>
      <w:r>
        <w:rPr>
          <w:sz w:val="20"/>
        </w:rPr>
        <w:drawing>
          <wp:anchor distT="0" distB="0" distL="0" distR="0" simplePos="0" relativeHeight="251666432" behindDoc="1" locked="0" layoutInCell="1" allowOverlap="1">
            <wp:simplePos x="0" y="0"/>
            <wp:positionH relativeFrom="page">
              <wp:posOffset>2503170</wp:posOffset>
            </wp:positionH>
            <wp:positionV relativeFrom="paragraph">
              <wp:posOffset>185420</wp:posOffset>
            </wp:positionV>
            <wp:extent cx="2531110" cy="1374140"/>
            <wp:effectExtent l="0" t="0" r="0" b="0"/>
            <wp:wrapTopAndBottom/>
            <wp:docPr id="17" name="Image 17" descr="A close-up of a logo  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 17" descr="A close-up of a logo  Description automatically generated"/>
                    <pic:cNvPicPr/>
                  </pic:nvPicPr>
                  <pic:blipFill>
                    <a:blip r:embed="rId22" cstate="print"/>
                    <a:stretch>
                      <a:fillRect/>
                    </a:stretch>
                  </pic:blipFill>
                  <pic:spPr>
                    <a:xfrm>
                      <a:off x="0" y="0"/>
                      <a:ext cx="2530991" cy="1374362"/>
                    </a:xfrm>
                    <a:prstGeom prst="rect">
                      <a:avLst/>
                    </a:prstGeom>
                  </pic:spPr>
                </pic:pic>
              </a:graphicData>
            </a:graphic>
          </wp:anchor>
        </w:drawing>
      </w:r>
    </w:p>
    <w:p w14:paraId="4ACD4CCF">
      <w:pPr>
        <w:pStyle w:val="8"/>
        <w:spacing w:after="0"/>
        <w:rPr>
          <w:sz w:val="20"/>
        </w:rPr>
        <w:sectPr>
          <w:pgSz w:w="11910" w:h="16840"/>
          <w:pgMar w:top="16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1D73D9A8">
      <w:pPr>
        <w:pStyle w:val="5"/>
        <w:numPr>
          <w:ilvl w:val="0"/>
          <w:numId w:val="14"/>
        </w:numPr>
        <w:tabs>
          <w:tab w:val="left" w:pos="1309"/>
        </w:tabs>
        <w:spacing w:before="60" w:after="0" w:line="240" w:lineRule="auto"/>
        <w:ind w:left="1309" w:right="0" w:hanging="359"/>
        <w:jc w:val="left"/>
      </w:pPr>
      <w:r>
        <w:rPr>
          <w:spacing w:val="-2"/>
        </w:rPr>
        <w:t>Material-</w:t>
      </w:r>
      <w:r>
        <w:rPr>
          <w:spacing w:val="-5"/>
        </w:rPr>
        <w:t>UI:</w:t>
      </w:r>
    </w:p>
    <w:p w14:paraId="40CEEBE9">
      <w:pPr>
        <w:pStyle w:val="8"/>
        <w:spacing w:before="84"/>
        <w:rPr>
          <w:b/>
        </w:rPr>
      </w:pPr>
    </w:p>
    <w:p w14:paraId="2C125BDE">
      <w:pPr>
        <w:pStyle w:val="14"/>
        <w:numPr>
          <w:ilvl w:val="1"/>
          <w:numId w:val="14"/>
        </w:numPr>
        <w:tabs>
          <w:tab w:val="left" w:pos="2016"/>
        </w:tabs>
        <w:spacing w:before="0" w:after="0" w:line="273" w:lineRule="auto"/>
        <w:ind w:left="2016" w:right="864" w:hanging="360"/>
        <w:jc w:val="both"/>
        <w:rPr>
          <w:sz w:val="24"/>
        </w:rPr>
      </w:pPr>
      <w:r>
        <w:rPr>
          <w:sz w:val="24"/>
        </w:rPr>
        <w:t>Description:</w:t>
      </w:r>
      <w:r>
        <w:rPr>
          <w:spacing w:val="-3"/>
          <w:sz w:val="24"/>
        </w:rPr>
        <w:t xml:space="preserve"> </w:t>
      </w:r>
      <w:r>
        <w:rPr>
          <w:sz w:val="24"/>
        </w:rPr>
        <w:t>Material-UI</w:t>
      </w:r>
      <w:r>
        <w:rPr>
          <w:spacing w:val="-4"/>
          <w:sz w:val="24"/>
        </w:rPr>
        <w:t xml:space="preserve"> </w:t>
      </w:r>
      <w:r>
        <w:rPr>
          <w:sz w:val="24"/>
        </w:rPr>
        <w:t>is</w:t>
      </w:r>
      <w:r>
        <w:rPr>
          <w:spacing w:val="-3"/>
          <w:sz w:val="24"/>
        </w:rPr>
        <w:t xml:space="preserve"> </w:t>
      </w:r>
      <w:r>
        <w:rPr>
          <w:sz w:val="24"/>
        </w:rPr>
        <w:t>a</w:t>
      </w:r>
      <w:r>
        <w:rPr>
          <w:spacing w:val="-3"/>
          <w:sz w:val="24"/>
        </w:rPr>
        <w:t xml:space="preserve"> </w:t>
      </w:r>
      <w:r>
        <w:rPr>
          <w:sz w:val="24"/>
        </w:rPr>
        <w:t>React</w:t>
      </w:r>
      <w:r>
        <w:rPr>
          <w:spacing w:val="-3"/>
          <w:sz w:val="24"/>
        </w:rPr>
        <w:t xml:space="preserve"> </w:t>
      </w:r>
      <w:r>
        <w:rPr>
          <w:sz w:val="24"/>
        </w:rPr>
        <w:t>UI</w:t>
      </w:r>
      <w:r>
        <w:rPr>
          <w:spacing w:val="-4"/>
          <w:sz w:val="24"/>
        </w:rPr>
        <w:t xml:space="preserve"> </w:t>
      </w:r>
      <w:r>
        <w:rPr>
          <w:sz w:val="24"/>
        </w:rPr>
        <w:t>framework</w:t>
      </w:r>
      <w:r>
        <w:rPr>
          <w:spacing w:val="-1"/>
          <w:sz w:val="24"/>
        </w:rPr>
        <w:t xml:space="preserve"> </w:t>
      </w:r>
      <w:r>
        <w:rPr>
          <w:sz w:val="24"/>
        </w:rPr>
        <w:t>that</w:t>
      </w:r>
      <w:r>
        <w:rPr>
          <w:spacing w:val="-3"/>
          <w:sz w:val="24"/>
        </w:rPr>
        <w:t xml:space="preserve"> </w:t>
      </w:r>
      <w:r>
        <w:rPr>
          <w:sz w:val="24"/>
        </w:rPr>
        <w:t>implements</w:t>
      </w:r>
      <w:r>
        <w:rPr>
          <w:spacing w:val="-3"/>
          <w:sz w:val="24"/>
        </w:rPr>
        <w:t xml:space="preserve"> </w:t>
      </w:r>
      <w:r>
        <w:rPr>
          <w:sz w:val="24"/>
        </w:rPr>
        <w:t>Google's Material</w:t>
      </w:r>
      <w:r>
        <w:rPr>
          <w:spacing w:val="-4"/>
          <w:sz w:val="24"/>
        </w:rPr>
        <w:t xml:space="preserve"> </w:t>
      </w:r>
      <w:r>
        <w:rPr>
          <w:sz w:val="24"/>
        </w:rPr>
        <w:t>Design</w:t>
      </w:r>
      <w:r>
        <w:rPr>
          <w:spacing w:val="-4"/>
          <w:sz w:val="24"/>
        </w:rPr>
        <w:t xml:space="preserve"> </w:t>
      </w:r>
      <w:r>
        <w:rPr>
          <w:sz w:val="24"/>
        </w:rPr>
        <w:t>principles.</w:t>
      </w:r>
      <w:r>
        <w:rPr>
          <w:spacing w:val="-2"/>
          <w:sz w:val="24"/>
        </w:rPr>
        <w:t xml:space="preserve"> </w:t>
      </w:r>
      <w:r>
        <w:rPr>
          <w:sz w:val="24"/>
        </w:rPr>
        <w:t>It</w:t>
      </w:r>
      <w:r>
        <w:rPr>
          <w:spacing w:val="-4"/>
          <w:sz w:val="24"/>
        </w:rPr>
        <w:t xml:space="preserve"> </w:t>
      </w:r>
      <w:r>
        <w:rPr>
          <w:sz w:val="24"/>
        </w:rPr>
        <w:t>offers</w:t>
      </w:r>
      <w:r>
        <w:rPr>
          <w:spacing w:val="-4"/>
          <w:sz w:val="24"/>
        </w:rPr>
        <w:t xml:space="preserve"> </w:t>
      </w:r>
      <w:r>
        <w:rPr>
          <w:sz w:val="24"/>
        </w:rPr>
        <w:t>a</w:t>
      </w:r>
      <w:r>
        <w:rPr>
          <w:spacing w:val="-6"/>
          <w:sz w:val="24"/>
        </w:rPr>
        <w:t xml:space="preserve"> </w:t>
      </w:r>
      <w:r>
        <w:rPr>
          <w:sz w:val="24"/>
        </w:rPr>
        <w:t>set</w:t>
      </w:r>
      <w:r>
        <w:rPr>
          <w:spacing w:val="-4"/>
          <w:sz w:val="24"/>
        </w:rPr>
        <w:t xml:space="preserve"> </w:t>
      </w:r>
      <w:r>
        <w:rPr>
          <w:sz w:val="24"/>
        </w:rPr>
        <w:t>of</w:t>
      </w:r>
      <w:r>
        <w:rPr>
          <w:spacing w:val="-2"/>
          <w:sz w:val="24"/>
        </w:rPr>
        <w:t xml:space="preserve"> </w:t>
      </w:r>
      <w:r>
        <w:rPr>
          <w:sz w:val="24"/>
        </w:rPr>
        <w:t>pre-designed</w:t>
      </w:r>
      <w:r>
        <w:rPr>
          <w:spacing w:val="-4"/>
          <w:sz w:val="24"/>
        </w:rPr>
        <w:t xml:space="preserve"> </w:t>
      </w:r>
      <w:r>
        <w:rPr>
          <w:sz w:val="24"/>
        </w:rPr>
        <w:t>React</w:t>
      </w:r>
      <w:r>
        <w:rPr>
          <w:spacing w:val="-2"/>
          <w:sz w:val="24"/>
        </w:rPr>
        <w:t xml:space="preserve"> </w:t>
      </w:r>
      <w:r>
        <w:rPr>
          <w:sz w:val="24"/>
        </w:rPr>
        <w:t>components for creating a modern and visually appealing user interface.</w:t>
      </w:r>
    </w:p>
    <w:p w14:paraId="0908A7A7">
      <w:pPr>
        <w:pStyle w:val="14"/>
        <w:numPr>
          <w:ilvl w:val="1"/>
          <w:numId w:val="14"/>
        </w:numPr>
        <w:tabs>
          <w:tab w:val="left" w:pos="2016"/>
        </w:tabs>
        <w:spacing w:before="6" w:after="0" w:line="273" w:lineRule="auto"/>
        <w:ind w:left="2016" w:right="758" w:hanging="360"/>
        <w:jc w:val="both"/>
        <w:rPr>
          <w:sz w:val="24"/>
        </w:rPr>
      </w:pPr>
      <w:r>
        <w:rPr>
          <w:sz w:val="24"/>
        </w:rPr>
        <w:t>Application</w:t>
      </w:r>
      <w:r>
        <w:rPr>
          <w:spacing w:val="-4"/>
          <w:sz w:val="24"/>
        </w:rPr>
        <w:t xml:space="preserve"> </w:t>
      </w:r>
      <w:r>
        <w:rPr>
          <w:sz w:val="24"/>
        </w:rPr>
        <w:t>in</w:t>
      </w:r>
      <w:r>
        <w:rPr>
          <w:spacing w:val="-4"/>
          <w:sz w:val="24"/>
        </w:rPr>
        <w:t xml:space="preserve"> </w:t>
      </w:r>
      <w:r>
        <w:rPr>
          <w:sz w:val="24"/>
        </w:rPr>
        <w:t>'Umakechoice':</w:t>
      </w:r>
      <w:r>
        <w:rPr>
          <w:spacing w:val="-4"/>
          <w:sz w:val="24"/>
        </w:rPr>
        <w:t xml:space="preserve"> </w:t>
      </w:r>
      <w:r>
        <w:rPr>
          <w:sz w:val="24"/>
        </w:rPr>
        <w:t>Material-UI</w:t>
      </w:r>
      <w:r>
        <w:rPr>
          <w:spacing w:val="-8"/>
          <w:sz w:val="24"/>
        </w:rPr>
        <w:t xml:space="preserve"> </w:t>
      </w:r>
      <w:r>
        <w:rPr>
          <w:sz w:val="24"/>
        </w:rPr>
        <w:t>contributes</w:t>
      </w:r>
      <w:r>
        <w:rPr>
          <w:spacing w:val="-4"/>
          <w:sz w:val="24"/>
        </w:rPr>
        <w:t xml:space="preserve"> </w:t>
      </w:r>
      <w:r>
        <w:rPr>
          <w:sz w:val="24"/>
        </w:rPr>
        <w:t>to</w:t>
      </w:r>
      <w:r>
        <w:rPr>
          <w:spacing w:val="-4"/>
          <w:sz w:val="24"/>
        </w:rPr>
        <w:t xml:space="preserve"> </w:t>
      </w:r>
      <w:r>
        <w:rPr>
          <w:sz w:val="24"/>
        </w:rPr>
        <w:t>the</w:t>
      </w:r>
      <w:r>
        <w:rPr>
          <w:spacing w:val="-5"/>
          <w:sz w:val="24"/>
        </w:rPr>
        <w:t xml:space="preserve"> </w:t>
      </w:r>
      <w:r>
        <w:rPr>
          <w:sz w:val="24"/>
        </w:rPr>
        <w:t>aesthetic</w:t>
      </w:r>
      <w:r>
        <w:rPr>
          <w:spacing w:val="-4"/>
          <w:sz w:val="24"/>
        </w:rPr>
        <w:t xml:space="preserve"> </w:t>
      </w:r>
      <w:r>
        <w:rPr>
          <w:sz w:val="24"/>
        </w:rPr>
        <w:t>design of 'Umakechoice,' ensuring a consistent and attractive user interface.</w:t>
      </w:r>
    </w:p>
    <w:p w14:paraId="36FE4DCF">
      <w:pPr>
        <w:pStyle w:val="8"/>
        <w:spacing w:before="91"/>
        <w:rPr>
          <w:sz w:val="20"/>
        </w:rPr>
      </w:pPr>
      <w:r>
        <w:rPr>
          <w:sz w:val="20"/>
        </w:rPr>
        <w:drawing>
          <wp:anchor distT="0" distB="0" distL="0" distR="0" simplePos="0" relativeHeight="251666432" behindDoc="1" locked="0" layoutInCell="1" allowOverlap="1">
            <wp:simplePos x="0" y="0"/>
            <wp:positionH relativeFrom="page">
              <wp:posOffset>2303145</wp:posOffset>
            </wp:positionH>
            <wp:positionV relativeFrom="paragraph">
              <wp:posOffset>219075</wp:posOffset>
            </wp:positionV>
            <wp:extent cx="2962910" cy="1552575"/>
            <wp:effectExtent l="0" t="0" r="0" b="0"/>
            <wp:wrapTopAndBottom/>
            <wp:docPr id="18" name="Image 18" descr="Material UI: A Guide to Build Modern and Responsive Web Applications | by  Gokul Abisheak | MS Club of SLIIT | Medium"/>
            <wp:cNvGraphicFramePr/>
            <a:graphic xmlns:a="http://schemas.openxmlformats.org/drawingml/2006/main">
              <a:graphicData uri="http://schemas.openxmlformats.org/drawingml/2006/picture">
                <pic:pic xmlns:pic="http://schemas.openxmlformats.org/drawingml/2006/picture">
                  <pic:nvPicPr>
                    <pic:cNvPr id="18" name="Image 18" descr="Material UI: A Guide to Build Modern and Responsive Web Applications | by  Gokul Abisheak | MS Club of SLIIT | Medium"/>
                    <pic:cNvPicPr/>
                  </pic:nvPicPr>
                  <pic:blipFill>
                    <a:blip r:embed="rId23" cstate="print"/>
                    <a:stretch>
                      <a:fillRect/>
                    </a:stretch>
                  </pic:blipFill>
                  <pic:spPr>
                    <a:xfrm>
                      <a:off x="0" y="0"/>
                      <a:ext cx="2962846" cy="1552575"/>
                    </a:xfrm>
                    <a:prstGeom prst="rect">
                      <a:avLst/>
                    </a:prstGeom>
                  </pic:spPr>
                </pic:pic>
              </a:graphicData>
            </a:graphic>
          </wp:anchor>
        </w:drawing>
      </w:r>
    </w:p>
    <w:p w14:paraId="182B7515">
      <w:pPr>
        <w:pStyle w:val="8"/>
        <w:spacing w:before="107"/>
      </w:pPr>
    </w:p>
    <w:p w14:paraId="758A186C">
      <w:pPr>
        <w:pStyle w:val="5"/>
        <w:numPr>
          <w:ilvl w:val="0"/>
          <w:numId w:val="14"/>
        </w:numPr>
        <w:tabs>
          <w:tab w:val="left" w:pos="1309"/>
        </w:tabs>
        <w:spacing w:before="0" w:after="0" w:line="240" w:lineRule="auto"/>
        <w:ind w:left="1309" w:right="0" w:hanging="359"/>
        <w:jc w:val="left"/>
      </w:pPr>
      <w:r>
        <w:rPr>
          <w:spacing w:val="-2"/>
        </w:rPr>
        <w:t>Redux:</w:t>
      </w:r>
    </w:p>
    <w:p w14:paraId="7EE2E1A0">
      <w:pPr>
        <w:pStyle w:val="8"/>
        <w:spacing w:before="86"/>
        <w:rPr>
          <w:b/>
        </w:rPr>
      </w:pPr>
    </w:p>
    <w:p w14:paraId="7A5A2C82">
      <w:pPr>
        <w:pStyle w:val="14"/>
        <w:numPr>
          <w:ilvl w:val="1"/>
          <w:numId w:val="14"/>
        </w:numPr>
        <w:tabs>
          <w:tab w:val="left" w:pos="2016"/>
        </w:tabs>
        <w:spacing w:before="0" w:after="0" w:line="273" w:lineRule="auto"/>
        <w:ind w:left="2016" w:right="766" w:hanging="360"/>
        <w:jc w:val="left"/>
        <w:rPr>
          <w:sz w:val="24"/>
        </w:rPr>
      </w:pPr>
      <w:r>
        <w:rPr>
          <w:sz w:val="24"/>
        </w:rPr>
        <w:t>Description:</w:t>
      </w:r>
      <w:r>
        <w:rPr>
          <w:spacing w:val="-4"/>
          <w:sz w:val="24"/>
        </w:rPr>
        <w:t xml:space="preserve"> </w:t>
      </w:r>
      <w:r>
        <w:rPr>
          <w:sz w:val="24"/>
        </w:rPr>
        <w:t>Redux</w:t>
      </w:r>
      <w:r>
        <w:rPr>
          <w:spacing w:val="-4"/>
          <w:sz w:val="24"/>
        </w:rPr>
        <w:t xml:space="preserve"> </w:t>
      </w:r>
      <w:r>
        <w:rPr>
          <w:sz w:val="24"/>
        </w:rPr>
        <w:t>is</w:t>
      </w:r>
      <w:r>
        <w:rPr>
          <w:spacing w:val="-4"/>
          <w:sz w:val="24"/>
        </w:rPr>
        <w:t xml:space="preserve"> </w:t>
      </w:r>
      <w:r>
        <w:rPr>
          <w:sz w:val="24"/>
        </w:rPr>
        <w:t>a</w:t>
      </w:r>
      <w:r>
        <w:rPr>
          <w:spacing w:val="-5"/>
          <w:sz w:val="24"/>
        </w:rPr>
        <w:t xml:space="preserve"> </w:t>
      </w:r>
      <w:r>
        <w:rPr>
          <w:sz w:val="24"/>
        </w:rPr>
        <w:t>state</w:t>
      </w:r>
      <w:r>
        <w:rPr>
          <w:spacing w:val="-5"/>
          <w:sz w:val="24"/>
        </w:rPr>
        <w:t xml:space="preserve"> </w:t>
      </w:r>
      <w:r>
        <w:rPr>
          <w:sz w:val="24"/>
        </w:rPr>
        <w:t>management</w:t>
      </w:r>
      <w:r>
        <w:rPr>
          <w:spacing w:val="-4"/>
          <w:sz w:val="24"/>
        </w:rPr>
        <w:t xml:space="preserve"> </w:t>
      </w:r>
      <w:r>
        <w:rPr>
          <w:sz w:val="24"/>
        </w:rPr>
        <w:t>library</w:t>
      </w:r>
      <w:r>
        <w:rPr>
          <w:spacing w:val="-3"/>
          <w:sz w:val="24"/>
        </w:rPr>
        <w:t xml:space="preserve"> </w:t>
      </w:r>
      <w:r>
        <w:rPr>
          <w:sz w:val="24"/>
        </w:rPr>
        <w:t>for</w:t>
      </w:r>
      <w:r>
        <w:rPr>
          <w:spacing w:val="-6"/>
          <w:sz w:val="24"/>
        </w:rPr>
        <w:t xml:space="preserve"> </w:t>
      </w:r>
      <w:r>
        <w:rPr>
          <w:sz w:val="24"/>
        </w:rPr>
        <w:t>JavaScript</w:t>
      </w:r>
      <w:r>
        <w:rPr>
          <w:spacing w:val="-4"/>
          <w:sz w:val="24"/>
        </w:rPr>
        <w:t xml:space="preserve"> </w:t>
      </w:r>
      <w:r>
        <w:rPr>
          <w:sz w:val="24"/>
        </w:rPr>
        <w:t>applications. It helps manage the state of the application in a predictable way, making it easier to develop and maintain complex applications.</w:t>
      </w:r>
    </w:p>
    <w:p w14:paraId="07D49B34">
      <w:pPr>
        <w:pStyle w:val="14"/>
        <w:numPr>
          <w:ilvl w:val="1"/>
          <w:numId w:val="14"/>
        </w:numPr>
        <w:tabs>
          <w:tab w:val="left" w:pos="2016"/>
        </w:tabs>
        <w:spacing w:before="5" w:after="0" w:line="273" w:lineRule="auto"/>
        <w:ind w:left="2016" w:right="1406" w:hanging="360"/>
        <w:jc w:val="both"/>
        <w:rPr>
          <w:sz w:val="24"/>
        </w:rPr>
      </w:pPr>
      <w:r>
        <w:rPr>
          <w:sz w:val="24"/>
        </w:rPr>
        <w:t>Application</w:t>
      </w:r>
      <w:r>
        <w:rPr>
          <w:spacing w:val="-5"/>
          <w:sz w:val="24"/>
        </w:rPr>
        <w:t xml:space="preserve"> </w:t>
      </w:r>
      <w:r>
        <w:rPr>
          <w:sz w:val="24"/>
        </w:rPr>
        <w:t>in</w:t>
      </w:r>
      <w:r>
        <w:rPr>
          <w:spacing w:val="-5"/>
          <w:sz w:val="24"/>
        </w:rPr>
        <w:t xml:space="preserve"> </w:t>
      </w:r>
      <w:r>
        <w:rPr>
          <w:sz w:val="24"/>
        </w:rPr>
        <w:t>'Umakechoice':</w:t>
      </w:r>
      <w:r>
        <w:rPr>
          <w:spacing w:val="-5"/>
          <w:sz w:val="24"/>
        </w:rPr>
        <w:t xml:space="preserve"> </w:t>
      </w:r>
      <w:r>
        <w:rPr>
          <w:sz w:val="24"/>
        </w:rPr>
        <w:t>Redux</w:t>
      </w:r>
      <w:r>
        <w:rPr>
          <w:spacing w:val="-5"/>
          <w:sz w:val="24"/>
        </w:rPr>
        <w:t xml:space="preserve"> </w:t>
      </w:r>
      <w:r>
        <w:rPr>
          <w:sz w:val="24"/>
        </w:rPr>
        <w:t>is</w:t>
      </w:r>
      <w:r>
        <w:rPr>
          <w:spacing w:val="-5"/>
          <w:sz w:val="24"/>
        </w:rPr>
        <w:t xml:space="preserve"> </w:t>
      </w:r>
      <w:r>
        <w:rPr>
          <w:sz w:val="24"/>
        </w:rPr>
        <w:t>employed</w:t>
      </w:r>
      <w:r>
        <w:rPr>
          <w:spacing w:val="-3"/>
          <w:sz w:val="24"/>
        </w:rPr>
        <w:t xml:space="preserve"> </w:t>
      </w:r>
      <w:r>
        <w:rPr>
          <w:sz w:val="24"/>
        </w:rPr>
        <w:t>in</w:t>
      </w:r>
      <w:r>
        <w:rPr>
          <w:spacing w:val="-5"/>
          <w:sz w:val="24"/>
        </w:rPr>
        <w:t xml:space="preserve"> </w:t>
      </w:r>
      <w:r>
        <w:rPr>
          <w:sz w:val="24"/>
        </w:rPr>
        <w:t>'Umakechoice'</w:t>
      </w:r>
      <w:r>
        <w:rPr>
          <w:spacing w:val="-5"/>
          <w:sz w:val="24"/>
        </w:rPr>
        <w:t xml:space="preserve"> </w:t>
      </w:r>
      <w:r>
        <w:rPr>
          <w:sz w:val="24"/>
        </w:rPr>
        <w:t>to efficiently</w:t>
      </w:r>
      <w:r>
        <w:rPr>
          <w:spacing w:val="-3"/>
          <w:sz w:val="24"/>
        </w:rPr>
        <w:t xml:space="preserve"> </w:t>
      </w:r>
      <w:r>
        <w:rPr>
          <w:sz w:val="24"/>
        </w:rPr>
        <w:t>manage</w:t>
      </w:r>
      <w:r>
        <w:rPr>
          <w:spacing w:val="-4"/>
          <w:sz w:val="24"/>
        </w:rPr>
        <w:t xml:space="preserve"> </w:t>
      </w:r>
      <w:r>
        <w:rPr>
          <w:sz w:val="24"/>
        </w:rPr>
        <w:t>the</w:t>
      </w:r>
      <w:r>
        <w:rPr>
          <w:spacing w:val="-3"/>
          <w:sz w:val="24"/>
        </w:rPr>
        <w:t xml:space="preserve"> </w:t>
      </w:r>
      <w:r>
        <w:rPr>
          <w:sz w:val="24"/>
        </w:rPr>
        <w:t>state</w:t>
      </w:r>
      <w:r>
        <w:rPr>
          <w:spacing w:val="-3"/>
          <w:sz w:val="24"/>
        </w:rPr>
        <w:t xml:space="preserve"> </w:t>
      </w:r>
      <w:r>
        <w:rPr>
          <w:sz w:val="24"/>
        </w:rPr>
        <w:t>of</w:t>
      </w:r>
      <w:r>
        <w:rPr>
          <w:spacing w:val="-5"/>
          <w:sz w:val="24"/>
        </w:rPr>
        <w:t xml:space="preserve"> </w:t>
      </w:r>
      <w:r>
        <w:rPr>
          <w:sz w:val="24"/>
        </w:rPr>
        <w:t>the</w:t>
      </w:r>
      <w:r>
        <w:rPr>
          <w:spacing w:val="-3"/>
          <w:sz w:val="24"/>
        </w:rPr>
        <w:t xml:space="preserve"> </w:t>
      </w:r>
      <w:r>
        <w:rPr>
          <w:sz w:val="24"/>
        </w:rPr>
        <w:t>application,</w:t>
      </w:r>
      <w:r>
        <w:rPr>
          <w:spacing w:val="-3"/>
          <w:sz w:val="24"/>
        </w:rPr>
        <w:t xml:space="preserve"> </w:t>
      </w:r>
      <w:r>
        <w:rPr>
          <w:sz w:val="24"/>
        </w:rPr>
        <w:t>providing</w:t>
      </w:r>
      <w:r>
        <w:rPr>
          <w:spacing w:val="-3"/>
          <w:sz w:val="24"/>
        </w:rPr>
        <w:t xml:space="preserve"> </w:t>
      </w:r>
      <w:r>
        <w:rPr>
          <w:sz w:val="24"/>
        </w:rPr>
        <w:t>a</w:t>
      </w:r>
      <w:r>
        <w:rPr>
          <w:spacing w:val="-4"/>
          <w:sz w:val="24"/>
        </w:rPr>
        <w:t xml:space="preserve"> </w:t>
      </w:r>
      <w:r>
        <w:rPr>
          <w:sz w:val="24"/>
        </w:rPr>
        <w:t>smooth</w:t>
      </w:r>
      <w:r>
        <w:rPr>
          <w:spacing w:val="-3"/>
          <w:sz w:val="24"/>
        </w:rPr>
        <w:t xml:space="preserve"> </w:t>
      </w:r>
      <w:r>
        <w:rPr>
          <w:sz w:val="24"/>
        </w:rPr>
        <w:t>and responsive user experience.</w:t>
      </w:r>
    </w:p>
    <w:p w14:paraId="2E98DAB0">
      <w:pPr>
        <w:pStyle w:val="8"/>
        <w:rPr>
          <w:sz w:val="20"/>
        </w:rPr>
      </w:pPr>
    </w:p>
    <w:p w14:paraId="39F909D9">
      <w:pPr>
        <w:pStyle w:val="8"/>
        <w:rPr>
          <w:sz w:val="20"/>
        </w:rPr>
      </w:pPr>
    </w:p>
    <w:p w14:paraId="1F36F50B">
      <w:pPr>
        <w:pStyle w:val="8"/>
        <w:rPr>
          <w:sz w:val="20"/>
        </w:rPr>
      </w:pPr>
    </w:p>
    <w:p w14:paraId="658EACD3">
      <w:pPr>
        <w:pStyle w:val="8"/>
        <w:spacing w:before="105"/>
        <w:rPr>
          <w:sz w:val="20"/>
        </w:rPr>
      </w:pPr>
      <w:r>
        <w:rPr>
          <w:sz w:val="20"/>
        </w:rPr>
        <w:drawing>
          <wp:anchor distT="0" distB="0" distL="0" distR="0" simplePos="0" relativeHeight="251667456" behindDoc="1" locked="0" layoutInCell="1" allowOverlap="1">
            <wp:simplePos x="0" y="0"/>
            <wp:positionH relativeFrom="page">
              <wp:posOffset>3086100</wp:posOffset>
            </wp:positionH>
            <wp:positionV relativeFrom="paragraph">
              <wp:posOffset>227965</wp:posOffset>
            </wp:positionV>
            <wp:extent cx="1437640" cy="1657350"/>
            <wp:effectExtent l="0" t="0" r="0" b="0"/>
            <wp:wrapTopAndBottom/>
            <wp:docPr id="19" name="Image 19" descr="What On Earth Is Redux &amp; Why Should I Consider It For My React App? | by  Lukonde Mwila | Medium"/>
            <wp:cNvGraphicFramePr/>
            <a:graphic xmlns:a="http://schemas.openxmlformats.org/drawingml/2006/main">
              <a:graphicData uri="http://schemas.openxmlformats.org/drawingml/2006/picture">
                <pic:pic xmlns:pic="http://schemas.openxmlformats.org/drawingml/2006/picture">
                  <pic:nvPicPr>
                    <pic:cNvPr id="19" name="Image 19" descr="What On Earth Is Redux &amp; Why Should I Consider It For My React App? | by  Lukonde Mwila | Medium"/>
                    <pic:cNvPicPr/>
                  </pic:nvPicPr>
                  <pic:blipFill>
                    <a:blip r:embed="rId24" cstate="print"/>
                    <a:stretch>
                      <a:fillRect/>
                    </a:stretch>
                  </pic:blipFill>
                  <pic:spPr>
                    <a:xfrm>
                      <a:off x="0" y="0"/>
                      <a:ext cx="1437713" cy="1657350"/>
                    </a:xfrm>
                    <a:prstGeom prst="rect">
                      <a:avLst/>
                    </a:prstGeom>
                  </pic:spPr>
                </pic:pic>
              </a:graphicData>
            </a:graphic>
          </wp:anchor>
        </w:drawing>
      </w:r>
    </w:p>
    <w:p w14:paraId="5543ADAC">
      <w:pPr>
        <w:pStyle w:val="8"/>
        <w:spacing w:after="0"/>
        <w:rPr>
          <w:sz w:val="20"/>
        </w:rPr>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6C80634E">
      <w:pPr>
        <w:pStyle w:val="5"/>
        <w:numPr>
          <w:ilvl w:val="0"/>
          <w:numId w:val="14"/>
        </w:numPr>
        <w:tabs>
          <w:tab w:val="left" w:pos="1309"/>
        </w:tabs>
        <w:spacing w:before="60" w:after="0" w:line="240" w:lineRule="auto"/>
        <w:ind w:left="1309" w:right="0" w:hanging="359"/>
        <w:jc w:val="left"/>
      </w:pPr>
      <w:r>
        <w:t>Integrated</w:t>
      </w:r>
      <w:r>
        <w:rPr>
          <w:spacing w:val="-3"/>
        </w:rPr>
        <w:t xml:space="preserve"> </w:t>
      </w:r>
      <w:r>
        <w:t>Payment</w:t>
      </w:r>
      <w:r>
        <w:rPr>
          <w:spacing w:val="-2"/>
        </w:rPr>
        <w:t xml:space="preserve"> Gateway:</w:t>
      </w:r>
    </w:p>
    <w:p w14:paraId="2B36A583">
      <w:pPr>
        <w:pStyle w:val="8"/>
        <w:spacing w:before="84"/>
        <w:rPr>
          <w:b/>
        </w:rPr>
      </w:pPr>
    </w:p>
    <w:p w14:paraId="45BE70E1">
      <w:pPr>
        <w:pStyle w:val="14"/>
        <w:numPr>
          <w:ilvl w:val="1"/>
          <w:numId w:val="14"/>
        </w:numPr>
        <w:tabs>
          <w:tab w:val="left" w:pos="2016"/>
        </w:tabs>
        <w:spacing w:before="0" w:after="0" w:line="273" w:lineRule="auto"/>
        <w:ind w:left="2016" w:right="892" w:hanging="360"/>
        <w:jc w:val="both"/>
        <w:rPr>
          <w:sz w:val="24"/>
        </w:rPr>
      </w:pPr>
      <w:r>
        <w:rPr>
          <w:sz w:val="24"/>
        </w:rPr>
        <w:t>Description:</w:t>
      </w:r>
      <w:r>
        <w:rPr>
          <w:spacing w:val="-4"/>
          <w:sz w:val="24"/>
        </w:rPr>
        <w:t xml:space="preserve"> </w:t>
      </w:r>
      <w:r>
        <w:rPr>
          <w:sz w:val="24"/>
        </w:rPr>
        <w:t>An</w:t>
      </w:r>
      <w:r>
        <w:rPr>
          <w:spacing w:val="-4"/>
          <w:sz w:val="24"/>
        </w:rPr>
        <w:t xml:space="preserve"> </w:t>
      </w:r>
      <w:r>
        <w:rPr>
          <w:sz w:val="24"/>
        </w:rPr>
        <w:t>integrated</w:t>
      </w:r>
      <w:r>
        <w:rPr>
          <w:spacing w:val="-4"/>
          <w:sz w:val="24"/>
        </w:rPr>
        <w:t xml:space="preserve"> </w:t>
      </w:r>
      <w:r>
        <w:rPr>
          <w:sz w:val="24"/>
        </w:rPr>
        <w:t>payment</w:t>
      </w:r>
      <w:r>
        <w:rPr>
          <w:spacing w:val="-4"/>
          <w:sz w:val="24"/>
        </w:rPr>
        <w:t xml:space="preserve"> </w:t>
      </w:r>
      <w:r>
        <w:rPr>
          <w:sz w:val="24"/>
        </w:rPr>
        <w:t>gateway</w:t>
      </w:r>
      <w:r>
        <w:rPr>
          <w:spacing w:val="-4"/>
          <w:sz w:val="24"/>
        </w:rPr>
        <w:t xml:space="preserve"> </w:t>
      </w:r>
      <w:r>
        <w:rPr>
          <w:sz w:val="24"/>
        </w:rPr>
        <w:t>facilitates</w:t>
      </w:r>
      <w:r>
        <w:rPr>
          <w:spacing w:val="-4"/>
          <w:sz w:val="24"/>
        </w:rPr>
        <w:t xml:space="preserve"> </w:t>
      </w:r>
      <w:r>
        <w:rPr>
          <w:sz w:val="24"/>
        </w:rPr>
        <w:t>secure</w:t>
      </w:r>
      <w:r>
        <w:rPr>
          <w:spacing w:val="-5"/>
          <w:sz w:val="24"/>
        </w:rPr>
        <w:t xml:space="preserve"> </w:t>
      </w:r>
      <w:r>
        <w:rPr>
          <w:sz w:val="24"/>
        </w:rPr>
        <w:t>and</w:t>
      </w:r>
      <w:r>
        <w:rPr>
          <w:spacing w:val="-1"/>
          <w:sz w:val="24"/>
        </w:rPr>
        <w:t xml:space="preserve"> </w:t>
      </w:r>
      <w:r>
        <w:rPr>
          <w:sz w:val="24"/>
        </w:rPr>
        <w:t>seamless online</w:t>
      </w:r>
      <w:r>
        <w:rPr>
          <w:spacing w:val="-5"/>
          <w:sz w:val="24"/>
        </w:rPr>
        <w:t xml:space="preserve"> </w:t>
      </w:r>
      <w:r>
        <w:rPr>
          <w:sz w:val="24"/>
        </w:rPr>
        <w:t>transactions.</w:t>
      </w:r>
      <w:r>
        <w:rPr>
          <w:spacing w:val="-2"/>
          <w:sz w:val="24"/>
        </w:rPr>
        <w:t xml:space="preserve"> </w:t>
      </w:r>
      <w:r>
        <w:rPr>
          <w:sz w:val="24"/>
        </w:rPr>
        <w:t>It</w:t>
      </w:r>
      <w:r>
        <w:rPr>
          <w:spacing w:val="-4"/>
          <w:sz w:val="24"/>
        </w:rPr>
        <w:t xml:space="preserve"> </w:t>
      </w:r>
      <w:r>
        <w:rPr>
          <w:sz w:val="24"/>
        </w:rPr>
        <w:t>enables</w:t>
      </w:r>
      <w:r>
        <w:rPr>
          <w:spacing w:val="-4"/>
          <w:sz w:val="24"/>
        </w:rPr>
        <w:t xml:space="preserve"> </w:t>
      </w:r>
      <w:r>
        <w:rPr>
          <w:sz w:val="24"/>
        </w:rPr>
        <w:t>users</w:t>
      </w:r>
      <w:r>
        <w:rPr>
          <w:spacing w:val="-4"/>
          <w:sz w:val="24"/>
        </w:rPr>
        <w:t xml:space="preserve"> </w:t>
      </w:r>
      <w:r>
        <w:rPr>
          <w:sz w:val="24"/>
        </w:rPr>
        <w:t>to</w:t>
      </w:r>
      <w:r>
        <w:rPr>
          <w:spacing w:val="-4"/>
          <w:sz w:val="24"/>
        </w:rPr>
        <w:t xml:space="preserve"> </w:t>
      </w:r>
      <w:r>
        <w:rPr>
          <w:sz w:val="24"/>
        </w:rPr>
        <w:t>make</w:t>
      </w:r>
      <w:r>
        <w:rPr>
          <w:spacing w:val="-6"/>
          <w:sz w:val="24"/>
        </w:rPr>
        <w:t xml:space="preserve"> </w:t>
      </w:r>
      <w:r>
        <w:rPr>
          <w:sz w:val="24"/>
        </w:rPr>
        <w:t>purchases</w:t>
      </w:r>
      <w:r>
        <w:rPr>
          <w:spacing w:val="-4"/>
          <w:sz w:val="24"/>
        </w:rPr>
        <w:t xml:space="preserve"> </w:t>
      </w:r>
      <w:r>
        <w:rPr>
          <w:sz w:val="24"/>
        </w:rPr>
        <w:t>and</w:t>
      </w:r>
      <w:r>
        <w:rPr>
          <w:spacing w:val="-4"/>
          <w:sz w:val="24"/>
        </w:rPr>
        <w:t xml:space="preserve"> </w:t>
      </w:r>
      <w:r>
        <w:rPr>
          <w:sz w:val="24"/>
        </w:rPr>
        <w:t>payments</w:t>
      </w:r>
      <w:r>
        <w:rPr>
          <w:spacing w:val="-4"/>
          <w:sz w:val="24"/>
        </w:rPr>
        <w:t xml:space="preserve"> </w:t>
      </w:r>
      <w:r>
        <w:rPr>
          <w:sz w:val="24"/>
        </w:rPr>
        <w:t>within the e-commerce platform.</w:t>
      </w:r>
    </w:p>
    <w:p w14:paraId="40E46F06">
      <w:pPr>
        <w:pStyle w:val="14"/>
        <w:numPr>
          <w:ilvl w:val="1"/>
          <w:numId w:val="14"/>
        </w:numPr>
        <w:tabs>
          <w:tab w:val="left" w:pos="2016"/>
        </w:tabs>
        <w:spacing w:before="6" w:after="0" w:line="273" w:lineRule="auto"/>
        <w:ind w:left="2016" w:right="788" w:hanging="360"/>
        <w:jc w:val="left"/>
        <w:rPr>
          <w:sz w:val="24"/>
        </w:rPr>
      </w:pPr>
      <w:r>
        <w:rPr>
          <w:sz w:val="24"/>
        </w:rPr>
        <w:t>Application in 'Umakechoice': The integrated payment gateway in 'Umakechoice'</w:t>
      </w:r>
      <w:r>
        <w:rPr>
          <w:spacing w:val="-5"/>
          <w:sz w:val="24"/>
        </w:rPr>
        <w:t xml:space="preserve"> </w:t>
      </w:r>
      <w:r>
        <w:rPr>
          <w:sz w:val="24"/>
        </w:rPr>
        <w:t>ensures</w:t>
      </w:r>
      <w:r>
        <w:rPr>
          <w:spacing w:val="-5"/>
          <w:sz w:val="24"/>
        </w:rPr>
        <w:t xml:space="preserve"> </w:t>
      </w:r>
      <w:r>
        <w:rPr>
          <w:sz w:val="24"/>
        </w:rPr>
        <w:t>a</w:t>
      </w:r>
      <w:r>
        <w:rPr>
          <w:spacing w:val="-4"/>
          <w:sz w:val="24"/>
        </w:rPr>
        <w:t xml:space="preserve"> </w:t>
      </w:r>
      <w:r>
        <w:rPr>
          <w:sz w:val="24"/>
        </w:rPr>
        <w:t>secure</w:t>
      </w:r>
      <w:r>
        <w:rPr>
          <w:spacing w:val="-5"/>
          <w:sz w:val="24"/>
        </w:rPr>
        <w:t xml:space="preserve"> </w:t>
      </w:r>
      <w:r>
        <w:rPr>
          <w:sz w:val="24"/>
        </w:rPr>
        <w:t>and</w:t>
      </w:r>
      <w:r>
        <w:rPr>
          <w:spacing w:val="-5"/>
          <w:sz w:val="24"/>
        </w:rPr>
        <w:t xml:space="preserve"> </w:t>
      </w:r>
      <w:r>
        <w:rPr>
          <w:sz w:val="24"/>
        </w:rPr>
        <w:t>efficient</w:t>
      </w:r>
      <w:r>
        <w:rPr>
          <w:spacing w:val="-5"/>
          <w:sz w:val="24"/>
        </w:rPr>
        <w:t xml:space="preserve"> </w:t>
      </w:r>
      <w:r>
        <w:rPr>
          <w:sz w:val="24"/>
        </w:rPr>
        <w:t>transaction</w:t>
      </w:r>
      <w:r>
        <w:rPr>
          <w:spacing w:val="-5"/>
          <w:sz w:val="24"/>
        </w:rPr>
        <w:t xml:space="preserve"> </w:t>
      </w:r>
      <w:r>
        <w:rPr>
          <w:sz w:val="24"/>
        </w:rPr>
        <w:t>process,</w:t>
      </w:r>
      <w:r>
        <w:rPr>
          <w:spacing w:val="-5"/>
          <w:sz w:val="24"/>
        </w:rPr>
        <w:t xml:space="preserve"> </w:t>
      </w:r>
      <w:r>
        <w:rPr>
          <w:sz w:val="24"/>
        </w:rPr>
        <w:t>providing</w:t>
      </w:r>
      <w:r>
        <w:rPr>
          <w:spacing w:val="-5"/>
          <w:sz w:val="24"/>
        </w:rPr>
        <w:t xml:space="preserve"> </w:t>
      </w:r>
      <w:r>
        <w:rPr>
          <w:sz w:val="24"/>
        </w:rPr>
        <w:t>a trustworthy environment for users.</w:t>
      </w:r>
    </w:p>
    <w:p w14:paraId="2881243A">
      <w:pPr>
        <w:pStyle w:val="8"/>
        <w:spacing w:before="91"/>
        <w:rPr>
          <w:sz w:val="20"/>
        </w:rPr>
      </w:pPr>
      <w:r>
        <w:rPr>
          <w:sz w:val="20"/>
        </w:rPr>
        <w:drawing>
          <wp:anchor distT="0" distB="0" distL="0" distR="0" simplePos="0" relativeHeight="251667456" behindDoc="1" locked="0" layoutInCell="1" allowOverlap="1">
            <wp:simplePos x="0" y="0"/>
            <wp:positionH relativeFrom="page">
              <wp:posOffset>2666365</wp:posOffset>
            </wp:positionH>
            <wp:positionV relativeFrom="paragraph">
              <wp:posOffset>219075</wp:posOffset>
            </wp:positionV>
            <wp:extent cx="2209165" cy="2072640"/>
            <wp:effectExtent l="0" t="0" r="0" b="0"/>
            <wp:wrapTopAndBottom/>
            <wp:docPr id="20" name="Image 20" descr="Details more than 121 payment gateway logo latest - highschoolcanada.edu.vn"/>
            <wp:cNvGraphicFramePr/>
            <a:graphic xmlns:a="http://schemas.openxmlformats.org/drawingml/2006/main">
              <a:graphicData uri="http://schemas.openxmlformats.org/drawingml/2006/picture">
                <pic:pic xmlns:pic="http://schemas.openxmlformats.org/drawingml/2006/picture">
                  <pic:nvPicPr>
                    <pic:cNvPr id="20" name="Image 20" descr="Details more than 121 payment gateway logo latest - highschoolcanada.edu.vn"/>
                    <pic:cNvPicPr/>
                  </pic:nvPicPr>
                  <pic:blipFill>
                    <a:blip r:embed="rId25" cstate="print"/>
                    <a:stretch>
                      <a:fillRect/>
                    </a:stretch>
                  </pic:blipFill>
                  <pic:spPr>
                    <a:xfrm>
                      <a:off x="0" y="0"/>
                      <a:ext cx="2209054" cy="2072830"/>
                    </a:xfrm>
                    <a:prstGeom prst="rect">
                      <a:avLst/>
                    </a:prstGeom>
                  </pic:spPr>
                </pic:pic>
              </a:graphicData>
            </a:graphic>
          </wp:anchor>
        </w:drawing>
      </w:r>
    </w:p>
    <w:p w14:paraId="2594F986">
      <w:pPr>
        <w:pStyle w:val="8"/>
        <w:spacing w:before="243"/>
      </w:pPr>
    </w:p>
    <w:p w14:paraId="0D5A26D8">
      <w:pPr>
        <w:pStyle w:val="8"/>
        <w:spacing w:line="276" w:lineRule="auto"/>
        <w:ind w:left="590" w:right="562"/>
      </w:pPr>
      <w:r>
        <w:t>In summary, the technologies and tools utilized in the implementation of 'Umakechoice' collectively</w:t>
      </w:r>
      <w:r>
        <w:rPr>
          <w:spacing w:val="-3"/>
        </w:rPr>
        <w:t xml:space="preserve"> </w:t>
      </w:r>
      <w:r>
        <w:t>contribute</w:t>
      </w:r>
      <w:r>
        <w:rPr>
          <w:spacing w:val="-4"/>
        </w:rPr>
        <w:t xml:space="preserve"> </w:t>
      </w:r>
      <w:r>
        <w:t>to</w:t>
      </w:r>
      <w:r>
        <w:rPr>
          <w:spacing w:val="-2"/>
        </w:rPr>
        <w:t xml:space="preserve"> </w:t>
      </w:r>
      <w:r>
        <w:t>its</w:t>
      </w:r>
      <w:r>
        <w:rPr>
          <w:spacing w:val="-3"/>
        </w:rPr>
        <w:t xml:space="preserve"> </w:t>
      </w:r>
      <w:r>
        <w:t>functionality,</w:t>
      </w:r>
      <w:r>
        <w:rPr>
          <w:spacing w:val="-3"/>
        </w:rPr>
        <w:t xml:space="preserve"> </w:t>
      </w:r>
      <w:r>
        <w:t>user</w:t>
      </w:r>
      <w:r>
        <w:rPr>
          <w:spacing w:val="-3"/>
        </w:rPr>
        <w:t xml:space="preserve"> </w:t>
      </w:r>
      <w:r>
        <w:t>interface,</w:t>
      </w:r>
      <w:r>
        <w:rPr>
          <w:spacing w:val="-2"/>
        </w:rPr>
        <w:t xml:space="preserve"> </w:t>
      </w:r>
      <w:r>
        <w:t>and</w:t>
      </w:r>
      <w:r>
        <w:rPr>
          <w:spacing w:val="-3"/>
        </w:rPr>
        <w:t xml:space="preserve"> </w:t>
      </w:r>
      <w:r>
        <w:t>overall</w:t>
      </w:r>
      <w:r>
        <w:rPr>
          <w:spacing w:val="-3"/>
        </w:rPr>
        <w:t xml:space="preserve"> </w:t>
      </w:r>
      <w:r>
        <w:t>effectiveness</w:t>
      </w:r>
      <w:r>
        <w:rPr>
          <w:spacing w:val="-3"/>
        </w:rPr>
        <w:t xml:space="preserve"> </w:t>
      </w:r>
      <w:r>
        <w:t>as</w:t>
      </w:r>
      <w:r>
        <w:rPr>
          <w:spacing w:val="-3"/>
        </w:rPr>
        <w:t xml:space="preserve"> </w:t>
      </w:r>
      <w:r>
        <w:t>an</w:t>
      </w:r>
      <w:r>
        <w:rPr>
          <w:spacing w:val="-2"/>
        </w:rPr>
        <w:t xml:space="preserve"> </w:t>
      </w:r>
      <w:r>
        <w:t>e- commerce website.</w:t>
      </w:r>
    </w:p>
    <w:p w14:paraId="7016A79D">
      <w:pPr>
        <w:pStyle w:val="8"/>
        <w:spacing w:after="0" w:line="276" w:lineRule="auto"/>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00F397DF">
      <w:pPr>
        <w:pStyle w:val="4"/>
        <w:numPr>
          <w:ilvl w:val="1"/>
          <w:numId w:val="7"/>
        </w:numPr>
        <w:tabs>
          <w:tab w:val="left" w:pos="4110"/>
        </w:tabs>
        <w:spacing w:before="61" w:after="0" w:line="240" w:lineRule="auto"/>
        <w:ind w:left="4110" w:right="0" w:hanging="419"/>
        <w:jc w:val="left"/>
      </w:pPr>
      <w:r>
        <w:t>Proposed</w:t>
      </w:r>
      <w:r>
        <w:rPr>
          <w:spacing w:val="-5"/>
        </w:rPr>
        <w:t xml:space="preserve"> </w:t>
      </w:r>
      <w:r>
        <w:rPr>
          <w:spacing w:val="-2"/>
        </w:rPr>
        <w:t>Methodology</w:t>
      </w:r>
    </w:p>
    <w:p w14:paraId="3AB96078">
      <w:pPr>
        <w:pStyle w:val="8"/>
        <w:spacing w:before="321"/>
        <w:ind w:left="590" w:right="589"/>
        <w:jc w:val="both"/>
      </w:pPr>
      <w:r>
        <w:t>Our</w:t>
      </w:r>
      <w:r>
        <w:rPr>
          <w:spacing w:val="-15"/>
        </w:rPr>
        <w:t xml:space="preserve"> </w:t>
      </w:r>
      <w:r>
        <w:t>e-commerce</w:t>
      </w:r>
      <w:r>
        <w:rPr>
          <w:spacing w:val="-15"/>
        </w:rPr>
        <w:t xml:space="preserve"> </w:t>
      </w:r>
      <w:r>
        <w:t>platform,</w:t>
      </w:r>
      <w:r>
        <w:rPr>
          <w:spacing w:val="-15"/>
        </w:rPr>
        <w:t xml:space="preserve"> </w:t>
      </w:r>
      <w:r>
        <w:t>'Umakechoice,'</w:t>
      </w:r>
      <w:r>
        <w:rPr>
          <w:spacing w:val="-15"/>
        </w:rPr>
        <w:t xml:space="preserve"> </w:t>
      </w:r>
      <w:r>
        <w:t>encompasses</w:t>
      </w:r>
      <w:r>
        <w:rPr>
          <w:spacing w:val="-15"/>
        </w:rPr>
        <w:t xml:space="preserve"> </w:t>
      </w:r>
      <w:r>
        <w:t>a</w:t>
      </w:r>
      <w:r>
        <w:rPr>
          <w:spacing w:val="-15"/>
        </w:rPr>
        <w:t xml:space="preserve"> </w:t>
      </w:r>
      <w:r>
        <w:t>seamless</w:t>
      </w:r>
      <w:r>
        <w:rPr>
          <w:spacing w:val="-14"/>
        </w:rPr>
        <w:t xml:space="preserve"> </w:t>
      </w:r>
      <w:r>
        <w:t>process</w:t>
      </w:r>
      <w:r>
        <w:rPr>
          <w:spacing w:val="-13"/>
        </w:rPr>
        <w:t xml:space="preserve"> </w:t>
      </w:r>
      <w:r>
        <w:t>that</w:t>
      </w:r>
      <w:r>
        <w:rPr>
          <w:spacing w:val="-15"/>
        </w:rPr>
        <w:t xml:space="preserve"> </w:t>
      </w:r>
      <w:r>
        <w:t>spans</w:t>
      </w:r>
      <w:r>
        <w:rPr>
          <w:spacing w:val="-15"/>
        </w:rPr>
        <w:t xml:space="preserve"> </w:t>
      </w:r>
      <w:r>
        <w:t>multiple stages to provide users with a comprehensive and user-friendly shopping experience. The workflow of 'Umakechoice' is carefully structured through the following stages:</w:t>
      </w:r>
    </w:p>
    <w:p w14:paraId="4A27B588">
      <w:pPr>
        <w:pStyle w:val="8"/>
        <w:rPr>
          <w:sz w:val="20"/>
        </w:rPr>
      </w:pPr>
    </w:p>
    <w:p w14:paraId="3B105107">
      <w:pPr>
        <w:pStyle w:val="8"/>
        <w:spacing w:before="105"/>
        <w:rPr>
          <w:sz w:val="20"/>
        </w:rPr>
      </w:pPr>
      <w:r>
        <w:rPr>
          <w:sz w:val="20"/>
        </w:rPr>
        <w:drawing>
          <wp:anchor distT="0" distB="0" distL="0" distR="0" simplePos="0" relativeHeight="251668480" behindDoc="1" locked="0" layoutInCell="1" allowOverlap="1">
            <wp:simplePos x="0" y="0"/>
            <wp:positionH relativeFrom="page">
              <wp:posOffset>1367790</wp:posOffset>
            </wp:positionH>
            <wp:positionV relativeFrom="paragraph">
              <wp:posOffset>227965</wp:posOffset>
            </wp:positionV>
            <wp:extent cx="4866640" cy="2703195"/>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4866391" cy="2703195"/>
                    </a:xfrm>
                    <a:prstGeom prst="rect">
                      <a:avLst/>
                    </a:prstGeom>
                  </pic:spPr>
                </pic:pic>
              </a:graphicData>
            </a:graphic>
          </wp:anchor>
        </w:drawing>
      </w:r>
    </w:p>
    <w:p w14:paraId="5090D2BC">
      <w:pPr>
        <w:spacing w:before="122"/>
        <w:ind w:left="1219" w:right="1218" w:firstLine="0"/>
        <w:jc w:val="center"/>
        <w:rPr>
          <w:b/>
          <w:sz w:val="22"/>
        </w:rPr>
      </w:pPr>
      <w:r>
        <w:rPr>
          <w:b/>
          <w:sz w:val="22"/>
        </w:rPr>
        <w:t>Figure</w:t>
      </w:r>
      <w:r>
        <w:rPr>
          <w:b/>
          <w:spacing w:val="-2"/>
          <w:sz w:val="22"/>
        </w:rPr>
        <w:t xml:space="preserve"> 3.2.1</w:t>
      </w:r>
    </w:p>
    <w:p w14:paraId="47F4FC8C">
      <w:pPr>
        <w:pStyle w:val="8"/>
        <w:spacing w:before="22"/>
        <w:rPr>
          <w:b/>
          <w:sz w:val="22"/>
        </w:rPr>
      </w:pPr>
    </w:p>
    <w:p w14:paraId="683CBE5A">
      <w:pPr>
        <w:pStyle w:val="5"/>
        <w:numPr>
          <w:ilvl w:val="2"/>
          <w:numId w:val="7"/>
        </w:numPr>
        <w:tabs>
          <w:tab w:val="left" w:pos="1130"/>
        </w:tabs>
        <w:spacing w:before="0" w:after="0" w:line="240" w:lineRule="auto"/>
        <w:ind w:left="1130" w:right="0" w:hanging="540"/>
        <w:jc w:val="both"/>
      </w:pPr>
      <w:r>
        <w:t>Product</w:t>
      </w:r>
      <w:r>
        <w:rPr>
          <w:spacing w:val="-3"/>
        </w:rPr>
        <w:t xml:space="preserve"> </w:t>
      </w:r>
      <w:r>
        <w:rPr>
          <w:spacing w:val="-2"/>
        </w:rPr>
        <w:t>Exploration:</w:t>
      </w:r>
    </w:p>
    <w:p w14:paraId="48978670">
      <w:pPr>
        <w:pStyle w:val="8"/>
        <w:ind w:left="590" w:right="590"/>
        <w:jc w:val="both"/>
      </w:pPr>
      <w:r>
        <w:t>At the initial stage, users are presented with a diverse range of products to explore on the 'Umakechoice' platform. They can browse through categories, view product details, and identify items of interest.</w:t>
      </w:r>
    </w:p>
    <w:p w14:paraId="33C30B89">
      <w:pPr>
        <w:pStyle w:val="8"/>
        <w:rPr>
          <w:sz w:val="20"/>
        </w:rPr>
      </w:pPr>
    </w:p>
    <w:p w14:paraId="1BE5B20D">
      <w:pPr>
        <w:pStyle w:val="8"/>
        <w:spacing w:before="92"/>
        <w:rPr>
          <w:sz w:val="20"/>
        </w:rPr>
      </w:pPr>
      <w:r>
        <w:rPr>
          <w:sz w:val="20"/>
        </w:rPr>
        <w:drawing>
          <wp:anchor distT="0" distB="0" distL="0" distR="0" simplePos="0" relativeHeight="251668480" behindDoc="1" locked="0" layoutInCell="1" allowOverlap="1">
            <wp:simplePos x="0" y="0"/>
            <wp:positionH relativeFrom="page">
              <wp:posOffset>1323975</wp:posOffset>
            </wp:positionH>
            <wp:positionV relativeFrom="paragraph">
              <wp:posOffset>219710</wp:posOffset>
            </wp:positionV>
            <wp:extent cx="4859020" cy="2732405"/>
            <wp:effectExtent l="0" t="0" r="0" b="0"/>
            <wp:wrapTopAndBottom/>
            <wp:docPr id="22" name="Image 22" descr="A screenshot of a computer"/>
            <wp:cNvGraphicFramePr/>
            <a:graphic xmlns:a="http://schemas.openxmlformats.org/drawingml/2006/main">
              <a:graphicData uri="http://schemas.openxmlformats.org/drawingml/2006/picture">
                <pic:pic xmlns:pic="http://schemas.openxmlformats.org/drawingml/2006/picture">
                  <pic:nvPicPr>
                    <pic:cNvPr id="22" name="Image 22" descr="A screenshot of a computer"/>
                    <pic:cNvPicPr/>
                  </pic:nvPicPr>
                  <pic:blipFill>
                    <a:blip r:embed="rId27" cstate="print"/>
                    <a:stretch>
                      <a:fillRect/>
                    </a:stretch>
                  </pic:blipFill>
                  <pic:spPr>
                    <a:xfrm>
                      <a:off x="0" y="0"/>
                      <a:ext cx="4859327" cy="2732531"/>
                    </a:xfrm>
                    <a:prstGeom prst="rect">
                      <a:avLst/>
                    </a:prstGeom>
                  </pic:spPr>
                </pic:pic>
              </a:graphicData>
            </a:graphic>
          </wp:anchor>
        </w:drawing>
      </w:r>
    </w:p>
    <w:p w14:paraId="0A2C9A95">
      <w:pPr>
        <w:spacing w:before="89"/>
        <w:ind w:left="1219" w:right="1218" w:firstLine="0"/>
        <w:jc w:val="center"/>
        <w:rPr>
          <w:b/>
          <w:sz w:val="22"/>
        </w:rPr>
      </w:pPr>
      <w:r>
        <w:rPr>
          <w:b/>
          <w:sz w:val="22"/>
        </w:rPr>
        <w:t>Figure</w:t>
      </w:r>
      <w:r>
        <w:rPr>
          <w:b/>
          <w:spacing w:val="-2"/>
          <w:sz w:val="22"/>
        </w:rPr>
        <w:t xml:space="preserve"> 3.2.2</w:t>
      </w:r>
    </w:p>
    <w:p w14:paraId="6CE395F8">
      <w:pPr>
        <w:spacing w:after="0"/>
        <w:jc w:val="center"/>
        <w:rPr>
          <w:b/>
          <w:sz w:val="22"/>
        </w:rPr>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79EDCE1A">
      <w:pPr>
        <w:pStyle w:val="5"/>
        <w:numPr>
          <w:ilvl w:val="2"/>
          <w:numId w:val="7"/>
        </w:numPr>
        <w:tabs>
          <w:tab w:val="left" w:pos="1130"/>
        </w:tabs>
        <w:spacing w:before="60" w:after="0" w:line="240" w:lineRule="auto"/>
        <w:ind w:left="1130" w:right="0" w:hanging="540"/>
        <w:jc w:val="both"/>
      </w:pPr>
      <w:r>
        <w:t>User</w:t>
      </w:r>
      <w:r>
        <w:rPr>
          <w:spacing w:val="-3"/>
        </w:rPr>
        <w:t xml:space="preserve"> </w:t>
      </w:r>
      <w:r>
        <w:rPr>
          <w:spacing w:val="-2"/>
        </w:rPr>
        <w:t>Authentication:</w:t>
      </w:r>
    </w:p>
    <w:p w14:paraId="23C027F4">
      <w:pPr>
        <w:pStyle w:val="8"/>
        <w:spacing w:before="1"/>
        <w:ind w:left="590" w:right="591"/>
        <w:jc w:val="both"/>
      </w:pPr>
      <w:r>
        <w:t>Upon</w:t>
      </w:r>
      <w:r>
        <w:rPr>
          <w:spacing w:val="-4"/>
        </w:rPr>
        <w:t xml:space="preserve"> </w:t>
      </w:r>
      <w:r>
        <w:t>deciding</w:t>
      </w:r>
      <w:r>
        <w:rPr>
          <w:spacing w:val="-4"/>
        </w:rPr>
        <w:t xml:space="preserve"> </w:t>
      </w:r>
      <w:r>
        <w:t>to</w:t>
      </w:r>
      <w:r>
        <w:rPr>
          <w:spacing w:val="-4"/>
        </w:rPr>
        <w:t xml:space="preserve"> </w:t>
      </w:r>
      <w:r>
        <w:t>make</w:t>
      </w:r>
      <w:r>
        <w:rPr>
          <w:spacing w:val="-5"/>
        </w:rPr>
        <w:t xml:space="preserve"> </w:t>
      </w:r>
      <w:r>
        <w:t>a</w:t>
      </w:r>
      <w:r>
        <w:rPr>
          <w:spacing w:val="-7"/>
        </w:rPr>
        <w:t xml:space="preserve"> </w:t>
      </w:r>
      <w:r>
        <w:t>purchase,</w:t>
      </w:r>
      <w:r>
        <w:rPr>
          <w:spacing w:val="-4"/>
        </w:rPr>
        <w:t xml:space="preserve"> </w:t>
      </w:r>
      <w:r>
        <w:t>users</w:t>
      </w:r>
      <w:r>
        <w:rPr>
          <w:spacing w:val="-4"/>
        </w:rPr>
        <w:t xml:space="preserve"> </w:t>
      </w:r>
      <w:r>
        <w:t>move</w:t>
      </w:r>
      <w:r>
        <w:rPr>
          <w:spacing w:val="-5"/>
        </w:rPr>
        <w:t xml:space="preserve"> </w:t>
      </w:r>
      <w:r>
        <w:t>to</w:t>
      </w:r>
      <w:r>
        <w:rPr>
          <w:spacing w:val="-6"/>
        </w:rPr>
        <w:t xml:space="preserve"> </w:t>
      </w:r>
      <w:r>
        <w:t>the</w:t>
      </w:r>
      <w:r>
        <w:rPr>
          <w:spacing w:val="-4"/>
        </w:rPr>
        <w:t xml:space="preserve"> </w:t>
      </w:r>
      <w:r>
        <w:t>user</w:t>
      </w:r>
      <w:r>
        <w:rPr>
          <w:spacing w:val="-4"/>
        </w:rPr>
        <w:t xml:space="preserve"> </w:t>
      </w:r>
      <w:r>
        <w:t>authentication</w:t>
      </w:r>
      <w:r>
        <w:rPr>
          <w:spacing w:val="-4"/>
        </w:rPr>
        <w:t xml:space="preserve"> </w:t>
      </w:r>
      <w:r>
        <w:t>stage.</w:t>
      </w:r>
      <w:r>
        <w:rPr>
          <w:spacing w:val="-4"/>
        </w:rPr>
        <w:t xml:space="preserve"> </w:t>
      </w:r>
      <w:r>
        <w:t>New</w:t>
      </w:r>
      <w:r>
        <w:rPr>
          <w:spacing w:val="-4"/>
        </w:rPr>
        <w:t xml:space="preserve"> </w:t>
      </w:r>
      <w:r>
        <w:t>users</w:t>
      </w:r>
      <w:r>
        <w:rPr>
          <w:spacing w:val="-4"/>
        </w:rPr>
        <w:t xml:space="preserve"> </w:t>
      </w:r>
      <w:r>
        <w:t>are prompted to register on the platform, creating an account for a personalized experience. Registered users can simply log in to proceed further.</w:t>
      </w:r>
    </w:p>
    <w:p w14:paraId="55B78F09">
      <w:pPr>
        <w:pStyle w:val="8"/>
        <w:rPr>
          <w:sz w:val="20"/>
        </w:rPr>
      </w:pPr>
    </w:p>
    <w:p w14:paraId="638ACE9C">
      <w:pPr>
        <w:pStyle w:val="8"/>
        <w:spacing w:before="103"/>
        <w:rPr>
          <w:sz w:val="20"/>
        </w:rPr>
      </w:pPr>
      <w:r>
        <w:rPr>
          <w:sz w:val="20"/>
        </w:rPr>
        <w:drawing>
          <wp:anchor distT="0" distB="0" distL="0" distR="0" simplePos="0" relativeHeight="251669504" behindDoc="1" locked="0" layoutInCell="1" allowOverlap="1">
            <wp:simplePos x="0" y="0"/>
            <wp:positionH relativeFrom="page">
              <wp:posOffset>1521460</wp:posOffset>
            </wp:positionH>
            <wp:positionV relativeFrom="paragraph">
              <wp:posOffset>226695</wp:posOffset>
            </wp:positionV>
            <wp:extent cx="4546600" cy="2556510"/>
            <wp:effectExtent l="0" t="0" r="0" b="0"/>
            <wp:wrapTopAndBottom/>
            <wp:docPr id="23" name="Image 23" descr="A screenshot of a computer"/>
            <wp:cNvGraphicFramePr/>
            <a:graphic xmlns:a="http://schemas.openxmlformats.org/drawingml/2006/main">
              <a:graphicData uri="http://schemas.openxmlformats.org/drawingml/2006/picture">
                <pic:pic xmlns:pic="http://schemas.openxmlformats.org/drawingml/2006/picture">
                  <pic:nvPicPr>
                    <pic:cNvPr id="23" name="Image 23" descr="A screenshot of a computer"/>
                    <pic:cNvPicPr/>
                  </pic:nvPicPr>
                  <pic:blipFill>
                    <a:blip r:embed="rId28" cstate="print"/>
                    <a:stretch>
                      <a:fillRect/>
                    </a:stretch>
                  </pic:blipFill>
                  <pic:spPr>
                    <a:xfrm>
                      <a:off x="0" y="0"/>
                      <a:ext cx="4546611" cy="2556510"/>
                    </a:xfrm>
                    <a:prstGeom prst="rect">
                      <a:avLst/>
                    </a:prstGeom>
                  </pic:spPr>
                </pic:pic>
              </a:graphicData>
            </a:graphic>
          </wp:anchor>
        </w:drawing>
      </w:r>
    </w:p>
    <w:p w14:paraId="03F57B07">
      <w:pPr>
        <w:spacing w:before="79"/>
        <w:ind w:left="1219" w:right="1218" w:firstLine="0"/>
        <w:jc w:val="center"/>
        <w:rPr>
          <w:b/>
          <w:sz w:val="22"/>
        </w:rPr>
      </w:pPr>
      <w:r>
        <w:rPr>
          <w:b/>
          <w:sz w:val="22"/>
        </w:rPr>
        <w:t>Figure</w:t>
      </w:r>
      <w:r>
        <w:rPr>
          <w:b/>
          <w:spacing w:val="-2"/>
          <w:sz w:val="22"/>
        </w:rPr>
        <w:t xml:space="preserve"> 3.2.3</w:t>
      </w:r>
    </w:p>
    <w:p w14:paraId="6A0F819B">
      <w:pPr>
        <w:pStyle w:val="8"/>
        <w:rPr>
          <w:b/>
          <w:sz w:val="20"/>
        </w:rPr>
      </w:pPr>
    </w:p>
    <w:p w14:paraId="67D50914">
      <w:pPr>
        <w:pStyle w:val="8"/>
        <w:rPr>
          <w:b/>
          <w:sz w:val="20"/>
        </w:rPr>
      </w:pPr>
    </w:p>
    <w:p w14:paraId="55E0E70E">
      <w:pPr>
        <w:pStyle w:val="8"/>
        <w:spacing w:before="5"/>
        <w:rPr>
          <w:b/>
          <w:sz w:val="20"/>
        </w:rPr>
      </w:pPr>
      <w:r>
        <w:rPr>
          <w:b/>
          <w:sz w:val="20"/>
        </w:rPr>
        <w:drawing>
          <wp:anchor distT="0" distB="0" distL="0" distR="0" simplePos="0" relativeHeight="251669504" behindDoc="1" locked="0" layoutInCell="1" allowOverlap="1">
            <wp:simplePos x="0" y="0"/>
            <wp:positionH relativeFrom="page">
              <wp:posOffset>1511935</wp:posOffset>
            </wp:positionH>
            <wp:positionV relativeFrom="paragraph">
              <wp:posOffset>164465</wp:posOffset>
            </wp:positionV>
            <wp:extent cx="4575175" cy="2573020"/>
            <wp:effectExtent l="0" t="0" r="0" b="0"/>
            <wp:wrapTopAndBottom/>
            <wp:docPr id="24" name="Image 24" descr="A screenshot of a computer"/>
            <wp:cNvGraphicFramePr/>
            <a:graphic xmlns:a="http://schemas.openxmlformats.org/drawingml/2006/main">
              <a:graphicData uri="http://schemas.openxmlformats.org/drawingml/2006/picture">
                <pic:pic xmlns:pic="http://schemas.openxmlformats.org/drawingml/2006/picture">
                  <pic:nvPicPr>
                    <pic:cNvPr id="24" name="Image 24" descr="A screenshot of a computer"/>
                    <pic:cNvPicPr/>
                  </pic:nvPicPr>
                  <pic:blipFill>
                    <a:blip r:embed="rId29" cstate="print"/>
                    <a:stretch>
                      <a:fillRect/>
                    </a:stretch>
                  </pic:blipFill>
                  <pic:spPr>
                    <a:xfrm>
                      <a:off x="0" y="0"/>
                      <a:ext cx="4575136" cy="2573274"/>
                    </a:xfrm>
                    <a:prstGeom prst="rect">
                      <a:avLst/>
                    </a:prstGeom>
                  </pic:spPr>
                </pic:pic>
              </a:graphicData>
            </a:graphic>
          </wp:anchor>
        </w:drawing>
      </w:r>
    </w:p>
    <w:p w14:paraId="7CB0A8A7">
      <w:pPr>
        <w:spacing w:before="149"/>
        <w:ind w:left="1219" w:right="1218" w:firstLine="0"/>
        <w:jc w:val="center"/>
        <w:rPr>
          <w:b/>
          <w:sz w:val="22"/>
        </w:rPr>
      </w:pPr>
      <w:r>
        <w:rPr>
          <w:b/>
          <w:sz w:val="22"/>
        </w:rPr>
        <w:t>Figure</w:t>
      </w:r>
      <w:r>
        <w:rPr>
          <w:b/>
          <w:spacing w:val="-2"/>
          <w:sz w:val="22"/>
        </w:rPr>
        <w:t xml:space="preserve"> 3.2.4</w:t>
      </w:r>
    </w:p>
    <w:p w14:paraId="309BD98D">
      <w:pPr>
        <w:spacing w:after="0"/>
        <w:jc w:val="center"/>
        <w:rPr>
          <w:b/>
          <w:sz w:val="22"/>
        </w:rPr>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3BA583DD">
      <w:pPr>
        <w:pStyle w:val="8"/>
        <w:ind w:left="1623"/>
        <w:rPr>
          <w:sz w:val="20"/>
        </w:rPr>
      </w:pPr>
      <w:r>
        <w:rPr>
          <w:sz w:val="20"/>
        </w:rPr>
        <w:drawing>
          <wp:inline distT="0" distB="0" distL="0" distR="0">
            <wp:extent cx="4454525" cy="2501900"/>
            <wp:effectExtent l="0" t="0" r="0" b="0"/>
            <wp:docPr id="25" name="Image 25" descr="A screenshot of a computer"/>
            <wp:cNvGraphicFramePr/>
            <a:graphic xmlns:a="http://schemas.openxmlformats.org/drawingml/2006/main">
              <a:graphicData uri="http://schemas.openxmlformats.org/drawingml/2006/picture">
                <pic:pic xmlns:pic="http://schemas.openxmlformats.org/drawingml/2006/picture">
                  <pic:nvPicPr>
                    <pic:cNvPr id="25" name="Image 25" descr="A screenshot of a computer"/>
                    <pic:cNvPicPr/>
                  </pic:nvPicPr>
                  <pic:blipFill>
                    <a:blip r:embed="rId30" cstate="print"/>
                    <a:stretch>
                      <a:fillRect/>
                    </a:stretch>
                  </pic:blipFill>
                  <pic:spPr>
                    <a:xfrm>
                      <a:off x="0" y="0"/>
                      <a:ext cx="4454628" cy="2502027"/>
                    </a:xfrm>
                    <a:prstGeom prst="rect">
                      <a:avLst/>
                    </a:prstGeom>
                  </pic:spPr>
                </pic:pic>
              </a:graphicData>
            </a:graphic>
          </wp:inline>
        </w:drawing>
      </w:r>
    </w:p>
    <w:p w14:paraId="62FBFEFA">
      <w:pPr>
        <w:spacing w:before="180"/>
        <w:ind w:left="1219" w:right="1218" w:firstLine="0"/>
        <w:jc w:val="center"/>
        <w:rPr>
          <w:b/>
          <w:sz w:val="22"/>
        </w:rPr>
      </w:pPr>
      <w:r>
        <w:rPr>
          <w:b/>
          <w:sz w:val="22"/>
        </w:rPr>
        <w:t>Figure</w:t>
      </w:r>
      <w:r>
        <w:rPr>
          <w:b/>
          <w:spacing w:val="-2"/>
          <w:sz w:val="22"/>
        </w:rPr>
        <w:t xml:space="preserve"> 3.2.5</w:t>
      </w:r>
    </w:p>
    <w:p w14:paraId="439AB5DF">
      <w:pPr>
        <w:pStyle w:val="8"/>
        <w:spacing w:before="22"/>
        <w:rPr>
          <w:b/>
          <w:sz w:val="22"/>
        </w:rPr>
      </w:pPr>
    </w:p>
    <w:p w14:paraId="28DE03AC">
      <w:pPr>
        <w:pStyle w:val="5"/>
        <w:numPr>
          <w:ilvl w:val="2"/>
          <w:numId w:val="7"/>
        </w:numPr>
        <w:tabs>
          <w:tab w:val="left" w:pos="1130"/>
        </w:tabs>
        <w:spacing w:before="0" w:after="0" w:line="240" w:lineRule="auto"/>
        <w:ind w:left="1130" w:right="0" w:hanging="540"/>
        <w:jc w:val="both"/>
      </w:pPr>
      <w:r>
        <w:t>Cart</w:t>
      </w:r>
      <w:r>
        <w:rPr>
          <w:spacing w:val="-2"/>
        </w:rPr>
        <w:t xml:space="preserve"> </w:t>
      </w:r>
      <w:r>
        <w:t>Selection</w:t>
      </w:r>
      <w:r>
        <w:rPr>
          <w:spacing w:val="-1"/>
        </w:rPr>
        <w:t xml:space="preserve"> </w:t>
      </w:r>
      <w:r>
        <w:t>and</w:t>
      </w:r>
      <w:r>
        <w:rPr>
          <w:spacing w:val="-2"/>
        </w:rPr>
        <w:t xml:space="preserve"> Checkout:</w:t>
      </w:r>
    </w:p>
    <w:p w14:paraId="5B468A4B">
      <w:pPr>
        <w:pStyle w:val="8"/>
        <w:spacing w:before="1"/>
        <w:ind w:left="590" w:right="587"/>
        <w:jc w:val="both"/>
      </w:pPr>
      <w:r>
        <w:t>In the third stage, users engage in the process of selecting products and adding them to their shopping cart. 'Umakechoice' offers an intuitive cart management system, allowing users to add</w:t>
      </w:r>
      <w:r>
        <w:rPr>
          <w:spacing w:val="-10"/>
        </w:rPr>
        <w:t xml:space="preserve"> </w:t>
      </w:r>
      <w:r>
        <w:t>or</w:t>
      </w:r>
      <w:r>
        <w:rPr>
          <w:spacing w:val="-10"/>
        </w:rPr>
        <w:t xml:space="preserve"> </w:t>
      </w:r>
      <w:r>
        <w:t>remove</w:t>
      </w:r>
      <w:r>
        <w:rPr>
          <w:spacing w:val="-10"/>
        </w:rPr>
        <w:t xml:space="preserve"> </w:t>
      </w:r>
      <w:r>
        <w:t>items</w:t>
      </w:r>
      <w:r>
        <w:rPr>
          <w:spacing w:val="-10"/>
        </w:rPr>
        <w:t xml:space="preserve"> </w:t>
      </w:r>
      <w:r>
        <w:t>as</w:t>
      </w:r>
      <w:r>
        <w:rPr>
          <w:spacing w:val="-10"/>
        </w:rPr>
        <w:t xml:space="preserve"> </w:t>
      </w:r>
      <w:r>
        <w:t>needed.</w:t>
      </w:r>
      <w:r>
        <w:rPr>
          <w:spacing w:val="-10"/>
        </w:rPr>
        <w:t xml:space="preserve"> </w:t>
      </w:r>
      <w:r>
        <w:t>The</w:t>
      </w:r>
      <w:r>
        <w:rPr>
          <w:spacing w:val="-11"/>
        </w:rPr>
        <w:t xml:space="preserve"> </w:t>
      </w:r>
      <w:r>
        <w:t>checkout</w:t>
      </w:r>
      <w:r>
        <w:rPr>
          <w:spacing w:val="-10"/>
        </w:rPr>
        <w:t xml:space="preserve"> </w:t>
      </w:r>
      <w:r>
        <w:t>process</w:t>
      </w:r>
      <w:r>
        <w:rPr>
          <w:spacing w:val="-10"/>
        </w:rPr>
        <w:t xml:space="preserve"> </w:t>
      </w:r>
      <w:r>
        <w:t>involves</w:t>
      </w:r>
      <w:r>
        <w:rPr>
          <w:spacing w:val="-10"/>
        </w:rPr>
        <w:t xml:space="preserve"> </w:t>
      </w:r>
      <w:r>
        <w:t>providing</w:t>
      </w:r>
      <w:r>
        <w:rPr>
          <w:spacing w:val="-10"/>
        </w:rPr>
        <w:t xml:space="preserve"> </w:t>
      </w:r>
      <w:r>
        <w:t>necessary</w:t>
      </w:r>
      <w:r>
        <w:rPr>
          <w:spacing w:val="-10"/>
        </w:rPr>
        <w:t xml:space="preserve"> </w:t>
      </w:r>
      <w:r>
        <w:t>details</w:t>
      </w:r>
      <w:r>
        <w:rPr>
          <w:spacing w:val="-10"/>
        </w:rPr>
        <w:t xml:space="preserve"> </w:t>
      </w:r>
      <w:r>
        <w:t>and selecting preferred payment methods.</w:t>
      </w:r>
    </w:p>
    <w:p w14:paraId="38993655">
      <w:pPr>
        <w:pStyle w:val="8"/>
        <w:rPr>
          <w:sz w:val="20"/>
        </w:rPr>
      </w:pPr>
    </w:p>
    <w:p w14:paraId="5349CF9C">
      <w:pPr>
        <w:pStyle w:val="8"/>
        <w:spacing w:before="146"/>
        <w:rPr>
          <w:sz w:val="20"/>
        </w:rPr>
      </w:pPr>
      <w:r>
        <w:rPr>
          <w:sz w:val="20"/>
        </w:rPr>
        <w:drawing>
          <wp:anchor distT="0" distB="0" distL="0" distR="0" simplePos="0" relativeHeight="251670528" behindDoc="1" locked="0" layoutInCell="1" allowOverlap="1">
            <wp:simplePos x="0" y="0"/>
            <wp:positionH relativeFrom="page">
              <wp:posOffset>1567180</wp:posOffset>
            </wp:positionH>
            <wp:positionV relativeFrom="paragraph">
              <wp:posOffset>254000</wp:posOffset>
            </wp:positionV>
            <wp:extent cx="4465320" cy="2510155"/>
            <wp:effectExtent l="0" t="0" r="0" b="0"/>
            <wp:wrapTopAndBottom/>
            <wp:docPr id="26" name="Image 26" descr="A screenshot of a computer"/>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
                    <pic:cNvPicPr/>
                  </pic:nvPicPr>
                  <pic:blipFill>
                    <a:blip r:embed="rId31" cstate="print"/>
                    <a:stretch>
                      <a:fillRect/>
                    </a:stretch>
                  </pic:blipFill>
                  <pic:spPr>
                    <a:xfrm>
                      <a:off x="0" y="0"/>
                      <a:ext cx="4465298" cy="2510409"/>
                    </a:xfrm>
                    <a:prstGeom prst="rect">
                      <a:avLst/>
                    </a:prstGeom>
                  </pic:spPr>
                </pic:pic>
              </a:graphicData>
            </a:graphic>
          </wp:anchor>
        </w:drawing>
      </w:r>
    </w:p>
    <w:p w14:paraId="7E2B79D7">
      <w:pPr>
        <w:spacing w:before="108"/>
        <w:ind w:left="1219" w:right="1218" w:firstLine="0"/>
        <w:jc w:val="center"/>
        <w:rPr>
          <w:b/>
          <w:sz w:val="22"/>
        </w:rPr>
      </w:pPr>
      <w:r>
        <w:rPr>
          <w:b/>
          <w:sz w:val="22"/>
        </w:rPr>
        <w:t>Figure</w:t>
      </w:r>
      <w:r>
        <w:rPr>
          <w:b/>
          <w:spacing w:val="-2"/>
          <w:sz w:val="22"/>
        </w:rPr>
        <w:t xml:space="preserve"> 3.2.6</w:t>
      </w:r>
    </w:p>
    <w:p w14:paraId="2CF0FF07">
      <w:pPr>
        <w:spacing w:after="0"/>
        <w:jc w:val="center"/>
        <w:rPr>
          <w:b/>
          <w:sz w:val="22"/>
        </w:rPr>
        <w:sectPr>
          <w:pgSz w:w="11910" w:h="16840"/>
          <w:pgMar w:top="144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7433FE4E">
      <w:pPr>
        <w:pStyle w:val="8"/>
        <w:ind w:left="1683"/>
        <w:rPr>
          <w:sz w:val="20"/>
        </w:rPr>
      </w:pPr>
      <w:r>
        <w:rPr>
          <w:sz w:val="20"/>
        </w:rPr>
        <w:drawing>
          <wp:inline distT="0" distB="0" distL="0" distR="0">
            <wp:extent cx="4375785" cy="2459990"/>
            <wp:effectExtent l="0" t="0" r="0" b="0"/>
            <wp:docPr id="27" name="Image 27" descr="A screenshot of a computer"/>
            <wp:cNvGraphicFramePr/>
            <a:graphic xmlns:a="http://schemas.openxmlformats.org/drawingml/2006/main">
              <a:graphicData uri="http://schemas.openxmlformats.org/drawingml/2006/picture">
                <pic:pic xmlns:pic="http://schemas.openxmlformats.org/drawingml/2006/picture">
                  <pic:nvPicPr>
                    <pic:cNvPr id="27" name="Image 27" descr="A screenshot of a computer"/>
                    <pic:cNvPicPr/>
                  </pic:nvPicPr>
                  <pic:blipFill>
                    <a:blip r:embed="rId32" cstate="print"/>
                    <a:stretch>
                      <a:fillRect/>
                    </a:stretch>
                  </pic:blipFill>
                  <pic:spPr>
                    <a:xfrm>
                      <a:off x="0" y="0"/>
                      <a:ext cx="4376243" cy="2460117"/>
                    </a:xfrm>
                    <a:prstGeom prst="rect">
                      <a:avLst/>
                    </a:prstGeom>
                  </pic:spPr>
                </pic:pic>
              </a:graphicData>
            </a:graphic>
          </wp:inline>
        </w:drawing>
      </w:r>
    </w:p>
    <w:p w14:paraId="0F7CF0BE">
      <w:pPr>
        <w:spacing w:before="0"/>
        <w:ind w:left="1219" w:right="1218" w:firstLine="0"/>
        <w:jc w:val="center"/>
        <w:rPr>
          <w:b/>
          <w:sz w:val="22"/>
        </w:rPr>
      </w:pPr>
      <w:r>
        <w:rPr>
          <w:b/>
          <w:sz w:val="22"/>
        </w:rPr>
        <w:t>Figure</w:t>
      </w:r>
      <w:r>
        <w:rPr>
          <w:b/>
          <w:spacing w:val="-2"/>
          <w:sz w:val="22"/>
        </w:rPr>
        <w:t xml:space="preserve"> 3.2.7</w:t>
      </w:r>
    </w:p>
    <w:p w14:paraId="3DD8D606">
      <w:pPr>
        <w:pStyle w:val="8"/>
        <w:spacing w:before="3"/>
        <w:rPr>
          <w:b/>
          <w:sz w:val="8"/>
        </w:rPr>
      </w:pPr>
      <w:r>
        <w:rPr>
          <w:b/>
          <w:sz w:val="8"/>
        </w:rPr>
        <w:drawing>
          <wp:anchor distT="0" distB="0" distL="0" distR="0" simplePos="0" relativeHeight="251670528" behindDoc="1" locked="0" layoutInCell="1" allowOverlap="1">
            <wp:simplePos x="0" y="0"/>
            <wp:positionH relativeFrom="page">
              <wp:posOffset>1617345</wp:posOffset>
            </wp:positionH>
            <wp:positionV relativeFrom="paragraph">
              <wp:posOffset>75565</wp:posOffset>
            </wp:positionV>
            <wp:extent cx="4359910" cy="2451735"/>
            <wp:effectExtent l="0" t="0" r="0" b="0"/>
            <wp:wrapTopAndBottom/>
            <wp:docPr id="28" name="Image 28" descr="A screenshot of a computer"/>
            <wp:cNvGraphicFramePr/>
            <a:graphic xmlns:a="http://schemas.openxmlformats.org/drawingml/2006/main">
              <a:graphicData uri="http://schemas.openxmlformats.org/drawingml/2006/picture">
                <pic:pic xmlns:pic="http://schemas.openxmlformats.org/drawingml/2006/picture">
                  <pic:nvPicPr>
                    <pic:cNvPr id="28" name="Image 28" descr="A screenshot of a computer"/>
                    <pic:cNvPicPr/>
                  </pic:nvPicPr>
                  <pic:blipFill>
                    <a:blip r:embed="rId33" cstate="print"/>
                    <a:stretch>
                      <a:fillRect/>
                    </a:stretch>
                  </pic:blipFill>
                  <pic:spPr>
                    <a:xfrm>
                      <a:off x="0" y="0"/>
                      <a:ext cx="4359991" cy="2451735"/>
                    </a:xfrm>
                    <a:prstGeom prst="rect">
                      <a:avLst/>
                    </a:prstGeom>
                  </pic:spPr>
                </pic:pic>
              </a:graphicData>
            </a:graphic>
          </wp:anchor>
        </w:drawing>
      </w:r>
    </w:p>
    <w:p w14:paraId="1D207E6F">
      <w:pPr>
        <w:spacing w:before="147"/>
        <w:ind w:left="4543" w:right="0" w:firstLine="0"/>
        <w:jc w:val="left"/>
        <w:rPr>
          <w:b/>
          <w:sz w:val="22"/>
        </w:rPr>
      </w:pPr>
      <w:r>
        <w:rPr>
          <w:b/>
          <w:sz w:val="22"/>
        </w:rPr>
        <w:t>Figure</w:t>
      </w:r>
      <w:r>
        <w:rPr>
          <w:b/>
          <w:spacing w:val="-2"/>
          <w:sz w:val="22"/>
        </w:rPr>
        <w:t xml:space="preserve"> 3.2.8</w:t>
      </w:r>
    </w:p>
    <w:p w14:paraId="6338526A">
      <w:pPr>
        <w:pStyle w:val="5"/>
        <w:numPr>
          <w:ilvl w:val="2"/>
          <w:numId w:val="7"/>
        </w:numPr>
        <w:tabs>
          <w:tab w:val="left" w:pos="1130"/>
        </w:tabs>
        <w:spacing w:before="2" w:after="0" w:line="240" w:lineRule="auto"/>
        <w:ind w:left="1130" w:right="0" w:hanging="540"/>
        <w:jc w:val="left"/>
      </w:pPr>
      <w:r>
        <w:t>Database</w:t>
      </w:r>
      <w:r>
        <w:rPr>
          <w:spacing w:val="-3"/>
        </w:rPr>
        <w:t xml:space="preserve"> </w:t>
      </w:r>
      <w:r>
        <w:rPr>
          <w:spacing w:val="-2"/>
        </w:rPr>
        <w:t>Integration:</w:t>
      </w:r>
    </w:p>
    <w:p w14:paraId="04DFB34E">
      <w:pPr>
        <w:pStyle w:val="8"/>
        <w:ind w:left="590" w:right="587"/>
        <w:jc w:val="both"/>
      </w:pPr>
      <w:r>
        <w:drawing>
          <wp:anchor distT="0" distB="0" distL="0" distR="0" simplePos="0" relativeHeight="251671552" behindDoc="1" locked="0" layoutInCell="1" allowOverlap="1">
            <wp:simplePos x="0" y="0"/>
            <wp:positionH relativeFrom="page">
              <wp:posOffset>1757045</wp:posOffset>
            </wp:positionH>
            <wp:positionV relativeFrom="paragraph">
              <wp:posOffset>537210</wp:posOffset>
            </wp:positionV>
            <wp:extent cx="4077335" cy="2292350"/>
            <wp:effectExtent l="0" t="0" r="0" b="0"/>
            <wp:wrapTopAndBottom/>
            <wp:docPr id="29" name="Image 29" descr="A screenshot of a computer"/>
            <wp:cNvGraphicFramePr/>
            <a:graphic xmlns:a="http://schemas.openxmlformats.org/drawingml/2006/main">
              <a:graphicData uri="http://schemas.openxmlformats.org/drawingml/2006/picture">
                <pic:pic xmlns:pic="http://schemas.openxmlformats.org/drawingml/2006/picture">
                  <pic:nvPicPr>
                    <pic:cNvPr id="29" name="Image 29" descr="A screenshot of a computer"/>
                    <pic:cNvPicPr/>
                  </pic:nvPicPr>
                  <pic:blipFill>
                    <a:blip r:embed="rId34" cstate="print"/>
                    <a:stretch>
                      <a:fillRect/>
                    </a:stretch>
                  </pic:blipFill>
                  <pic:spPr>
                    <a:xfrm>
                      <a:off x="0" y="0"/>
                      <a:ext cx="4077434" cy="2292477"/>
                    </a:xfrm>
                    <a:prstGeom prst="rect">
                      <a:avLst/>
                    </a:prstGeom>
                  </pic:spPr>
                </pic:pic>
              </a:graphicData>
            </a:graphic>
          </wp:anchor>
        </w:drawing>
      </w:r>
      <w:r>
        <w:t>Following the completion of the checkout process, user data and order details are seamlessly integrated</w:t>
      </w:r>
      <w:r>
        <w:rPr>
          <w:spacing w:val="-9"/>
        </w:rPr>
        <w:t xml:space="preserve"> </w:t>
      </w:r>
      <w:r>
        <w:t>into</w:t>
      </w:r>
      <w:r>
        <w:rPr>
          <w:spacing w:val="-8"/>
        </w:rPr>
        <w:t xml:space="preserve"> </w:t>
      </w:r>
      <w:r>
        <w:t>our</w:t>
      </w:r>
      <w:r>
        <w:rPr>
          <w:spacing w:val="-9"/>
        </w:rPr>
        <w:t xml:space="preserve"> </w:t>
      </w:r>
      <w:r>
        <w:t>system's</w:t>
      </w:r>
      <w:r>
        <w:rPr>
          <w:spacing w:val="-8"/>
        </w:rPr>
        <w:t xml:space="preserve"> </w:t>
      </w:r>
      <w:r>
        <w:t>database.</w:t>
      </w:r>
      <w:r>
        <w:rPr>
          <w:spacing w:val="-8"/>
        </w:rPr>
        <w:t xml:space="preserve"> </w:t>
      </w:r>
      <w:r>
        <w:t>This</w:t>
      </w:r>
      <w:r>
        <w:rPr>
          <w:spacing w:val="-8"/>
        </w:rPr>
        <w:t xml:space="preserve"> </w:t>
      </w:r>
      <w:r>
        <w:t>stage</w:t>
      </w:r>
      <w:r>
        <w:rPr>
          <w:spacing w:val="-9"/>
        </w:rPr>
        <w:t xml:space="preserve"> </w:t>
      </w:r>
      <w:r>
        <w:t>ensures</w:t>
      </w:r>
      <w:r>
        <w:rPr>
          <w:spacing w:val="-8"/>
        </w:rPr>
        <w:t xml:space="preserve"> </w:t>
      </w:r>
      <w:r>
        <w:t>that</w:t>
      </w:r>
      <w:r>
        <w:rPr>
          <w:spacing w:val="-8"/>
        </w:rPr>
        <w:t xml:space="preserve"> </w:t>
      </w:r>
      <w:r>
        <w:t>the</w:t>
      </w:r>
      <w:r>
        <w:rPr>
          <w:spacing w:val="-9"/>
        </w:rPr>
        <w:t xml:space="preserve"> </w:t>
      </w:r>
      <w:r>
        <w:t>user's</w:t>
      </w:r>
      <w:r>
        <w:rPr>
          <w:spacing w:val="-8"/>
        </w:rPr>
        <w:t xml:space="preserve"> </w:t>
      </w:r>
      <w:r>
        <w:t>purchase</w:t>
      </w:r>
      <w:r>
        <w:rPr>
          <w:spacing w:val="-9"/>
        </w:rPr>
        <w:t xml:space="preserve"> </w:t>
      </w:r>
      <w:r>
        <w:t>information</w:t>
      </w:r>
      <w:r>
        <w:rPr>
          <w:spacing w:val="-8"/>
        </w:rPr>
        <w:t xml:space="preserve"> </w:t>
      </w:r>
      <w:r>
        <w:t>is securely stored for future reference and processing.</w:t>
      </w:r>
    </w:p>
    <w:p w14:paraId="33E31B7B">
      <w:pPr>
        <w:spacing w:before="233"/>
        <w:ind w:left="1219" w:right="1218" w:firstLine="0"/>
        <w:jc w:val="center"/>
        <w:rPr>
          <w:b/>
          <w:sz w:val="22"/>
        </w:rPr>
      </w:pPr>
      <w:r>
        <w:rPr>
          <w:b/>
          <w:sz w:val="22"/>
        </w:rPr>
        <w:t>Figure</w:t>
      </w:r>
      <w:r>
        <w:rPr>
          <w:b/>
          <w:spacing w:val="-2"/>
          <w:sz w:val="22"/>
        </w:rPr>
        <w:t xml:space="preserve"> 3.2.9</w:t>
      </w:r>
    </w:p>
    <w:p w14:paraId="5F0ED043">
      <w:pPr>
        <w:spacing w:after="0"/>
        <w:jc w:val="center"/>
        <w:rPr>
          <w:b/>
          <w:sz w:val="22"/>
        </w:rPr>
        <w:sectPr>
          <w:pgSz w:w="11910" w:h="16840"/>
          <w:pgMar w:top="142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16549A6F">
      <w:pPr>
        <w:pStyle w:val="8"/>
        <w:ind w:left="1728"/>
        <w:rPr>
          <w:sz w:val="20"/>
        </w:rPr>
      </w:pPr>
      <w:r>
        <w:rPr>
          <w:sz w:val="20"/>
        </w:rPr>
        <w:drawing>
          <wp:inline distT="0" distB="0" distL="0" distR="0">
            <wp:extent cx="4288790" cy="2409190"/>
            <wp:effectExtent l="0" t="0" r="0" b="0"/>
            <wp:docPr id="30" name="Image 30" descr="A screenshot of a computer"/>
            <wp:cNvGraphicFramePr/>
            <a:graphic xmlns:a="http://schemas.openxmlformats.org/drawingml/2006/main">
              <a:graphicData uri="http://schemas.openxmlformats.org/drawingml/2006/picture">
                <pic:pic xmlns:pic="http://schemas.openxmlformats.org/drawingml/2006/picture">
                  <pic:nvPicPr>
                    <pic:cNvPr id="30" name="Image 30" descr="A screenshot of a computer"/>
                    <pic:cNvPicPr/>
                  </pic:nvPicPr>
                  <pic:blipFill>
                    <a:blip r:embed="rId35" cstate="print"/>
                    <a:stretch>
                      <a:fillRect/>
                    </a:stretch>
                  </pic:blipFill>
                  <pic:spPr>
                    <a:xfrm>
                      <a:off x="0" y="0"/>
                      <a:ext cx="4289415" cy="2409444"/>
                    </a:xfrm>
                    <a:prstGeom prst="rect">
                      <a:avLst/>
                    </a:prstGeom>
                  </pic:spPr>
                </pic:pic>
              </a:graphicData>
            </a:graphic>
          </wp:inline>
        </w:drawing>
      </w:r>
    </w:p>
    <w:p w14:paraId="4F435CBE">
      <w:pPr>
        <w:spacing w:before="49"/>
        <w:ind w:left="1219" w:right="1218" w:firstLine="0"/>
        <w:jc w:val="center"/>
        <w:rPr>
          <w:b/>
          <w:sz w:val="22"/>
        </w:rPr>
      </w:pPr>
      <w:r>
        <w:rPr>
          <w:b/>
          <w:sz w:val="22"/>
        </w:rPr>
        <w:t>Figure</w:t>
      </w:r>
      <w:r>
        <w:rPr>
          <w:b/>
          <w:spacing w:val="-2"/>
          <w:sz w:val="22"/>
        </w:rPr>
        <w:t xml:space="preserve"> 3.2.10</w:t>
      </w:r>
    </w:p>
    <w:p w14:paraId="23C2F07D">
      <w:pPr>
        <w:pStyle w:val="8"/>
        <w:spacing w:before="23"/>
        <w:rPr>
          <w:b/>
          <w:sz w:val="22"/>
        </w:rPr>
      </w:pPr>
    </w:p>
    <w:p w14:paraId="3420F623">
      <w:pPr>
        <w:pStyle w:val="5"/>
        <w:numPr>
          <w:ilvl w:val="2"/>
          <w:numId w:val="7"/>
        </w:numPr>
        <w:tabs>
          <w:tab w:val="left" w:pos="1130"/>
        </w:tabs>
        <w:spacing w:before="0" w:after="0" w:line="240" w:lineRule="auto"/>
        <w:ind w:left="1130" w:right="0" w:hanging="540"/>
        <w:jc w:val="both"/>
      </w:pPr>
      <w:r>
        <w:t>Payment</w:t>
      </w:r>
      <w:r>
        <w:rPr>
          <w:spacing w:val="-1"/>
        </w:rPr>
        <w:t xml:space="preserve"> </w:t>
      </w:r>
      <w:r>
        <w:t>Gateway</w:t>
      </w:r>
      <w:r>
        <w:rPr>
          <w:spacing w:val="-1"/>
        </w:rPr>
        <w:t xml:space="preserve"> </w:t>
      </w:r>
      <w:r>
        <w:rPr>
          <w:spacing w:val="-2"/>
        </w:rPr>
        <w:t>Integration:</w:t>
      </w:r>
    </w:p>
    <w:p w14:paraId="1EBC53FD">
      <w:pPr>
        <w:pStyle w:val="8"/>
        <w:spacing w:before="1"/>
        <w:ind w:left="590" w:right="596"/>
        <w:jc w:val="both"/>
      </w:pPr>
      <w:r>
        <w:t>One of the critical stages is the integration of a secure payment gateway. 'Umakechoice' incorporates a reliable payment gateway to facilitate secure and efficient transactions. Users can choose from various payment methods, ensuring flexibility and convenience.</w:t>
      </w:r>
    </w:p>
    <w:p w14:paraId="3810C32E">
      <w:pPr>
        <w:pStyle w:val="8"/>
        <w:spacing w:before="164"/>
        <w:rPr>
          <w:sz w:val="20"/>
        </w:rPr>
      </w:pPr>
      <w:r>
        <w:rPr>
          <w:sz w:val="20"/>
        </w:rPr>
        <w:drawing>
          <wp:anchor distT="0" distB="0" distL="0" distR="0" simplePos="0" relativeHeight="251671552" behindDoc="1" locked="0" layoutInCell="1" allowOverlap="1">
            <wp:simplePos x="0" y="0"/>
            <wp:positionH relativeFrom="page">
              <wp:posOffset>1684020</wp:posOffset>
            </wp:positionH>
            <wp:positionV relativeFrom="paragraph">
              <wp:posOffset>265430</wp:posOffset>
            </wp:positionV>
            <wp:extent cx="4212590" cy="2367915"/>
            <wp:effectExtent l="0" t="0" r="0" b="0"/>
            <wp:wrapTopAndBottom/>
            <wp:docPr id="31" name="Image 31" descr="A screenshot of a computer"/>
            <wp:cNvGraphicFramePr/>
            <a:graphic xmlns:a="http://schemas.openxmlformats.org/drawingml/2006/main">
              <a:graphicData uri="http://schemas.openxmlformats.org/drawingml/2006/picture">
                <pic:pic xmlns:pic="http://schemas.openxmlformats.org/drawingml/2006/picture">
                  <pic:nvPicPr>
                    <pic:cNvPr id="31" name="Image 31" descr="A screenshot of a computer"/>
                    <pic:cNvPicPr/>
                  </pic:nvPicPr>
                  <pic:blipFill>
                    <a:blip r:embed="rId36" cstate="print"/>
                    <a:stretch>
                      <a:fillRect/>
                    </a:stretch>
                  </pic:blipFill>
                  <pic:spPr>
                    <a:xfrm>
                      <a:off x="0" y="0"/>
                      <a:ext cx="4212752" cy="2367915"/>
                    </a:xfrm>
                    <a:prstGeom prst="rect">
                      <a:avLst/>
                    </a:prstGeom>
                  </pic:spPr>
                </pic:pic>
              </a:graphicData>
            </a:graphic>
          </wp:anchor>
        </w:drawing>
      </w:r>
    </w:p>
    <w:p w14:paraId="5FC27A2B">
      <w:pPr>
        <w:spacing w:before="0"/>
        <w:ind w:left="1219" w:right="1218" w:firstLine="0"/>
        <w:jc w:val="center"/>
        <w:rPr>
          <w:b/>
          <w:sz w:val="22"/>
        </w:rPr>
      </w:pPr>
      <w:r>
        <w:rPr>
          <w:b/>
          <w:sz w:val="22"/>
        </w:rPr>
        <w:t>Figure</w:t>
      </w:r>
      <w:r>
        <w:rPr>
          <w:b/>
          <w:spacing w:val="-2"/>
          <w:sz w:val="22"/>
        </w:rPr>
        <w:t xml:space="preserve"> 3.2.11</w:t>
      </w:r>
    </w:p>
    <w:p w14:paraId="202E2A26">
      <w:pPr>
        <w:pStyle w:val="8"/>
        <w:spacing w:before="14"/>
        <w:rPr>
          <w:b/>
          <w:sz w:val="22"/>
        </w:rPr>
      </w:pPr>
    </w:p>
    <w:p w14:paraId="5E252306">
      <w:pPr>
        <w:pStyle w:val="5"/>
        <w:numPr>
          <w:ilvl w:val="2"/>
          <w:numId w:val="7"/>
        </w:numPr>
        <w:tabs>
          <w:tab w:val="left" w:pos="1130"/>
        </w:tabs>
        <w:spacing w:before="1" w:after="0" w:line="240" w:lineRule="auto"/>
        <w:ind w:left="1130" w:right="0" w:hanging="540"/>
        <w:jc w:val="both"/>
      </w:pPr>
      <w:r>
        <w:t>Feedback</w:t>
      </w:r>
      <w:r>
        <w:rPr>
          <w:spacing w:val="-2"/>
        </w:rPr>
        <w:t xml:space="preserve"> </w:t>
      </w:r>
      <w:r>
        <w:t>and</w:t>
      </w:r>
      <w:r>
        <w:rPr>
          <w:spacing w:val="-2"/>
        </w:rPr>
        <w:t xml:space="preserve"> Review:</w:t>
      </w:r>
    </w:p>
    <w:p w14:paraId="003116D1">
      <w:pPr>
        <w:pStyle w:val="8"/>
        <w:ind w:left="590" w:right="590"/>
        <w:jc w:val="both"/>
      </w:pPr>
      <w:r>
        <w:rPr>
          <w:spacing w:val="-2"/>
        </w:rPr>
        <w:t>While</w:t>
      </w:r>
      <w:r>
        <w:rPr>
          <w:spacing w:val="-7"/>
        </w:rPr>
        <w:t xml:space="preserve"> </w:t>
      </w:r>
      <w:r>
        <w:rPr>
          <w:spacing w:val="-2"/>
        </w:rPr>
        <w:t>our</w:t>
      </w:r>
      <w:r>
        <w:rPr>
          <w:spacing w:val="-7"/>
        </w:rPr>
        <w:t xml:space="preserve"> </w:t>
      </w:r>
      <w:r>
        <w:rPr>
          <w:spacing w:val="-2"/>
        </w:rPr>
        <w:t>current</w:t>
      </w:r>
      <w:r>
        <w:rPr>
          <w:spacing w:val="-4"/>
        </w:rPr>
        <w:t xml:space="preserve"> </w:t>
      </w:r>
      <w:r>
        <w:rPr>
          <w:spacing w:val="-2"/>
        </w:rPr>
        <w:t>version</w:t>
      </w:r>
      <w:r>
        <w:rPr>
          <w:spacing w:val="-3"/>
        </w:rPr>
        <w:t xml:space="preserve"> </w:t>
      </w:r>
      <w:r>
        <w:rPr>
          <w:spacing w:val="-2"/>
        </w:rPr>
        <w:t>of</w:t>
      </w:r>
      <w:r>
        <w:rPr>
          <w:spacing w:val="-7"/>
        </w:rPr>
        <w:t xml:space="preserve"> </w:t>
      </w:r>
      <w:r>
        <w:rPr>
          <w:spacing w:val="-2"/>
        </w:rPr>
        <w:t>'Umakechoice'</w:t>
      </w:r>
      <w:r>
        <w:rPr>
          <w:spacing w:val="-5"/>
        </w:rPr>
        <w:t xml:space="preserve"> </w:t>
      </w:r>
      <w:r>
        <w:rPr>
          <w:spacing w:val="-2"/>
        </w:rPr>
        <w:t>does</w:t>
      </w:r>
      <w:r>
        <w:rPr>
          <w:spacing w:val="-6"/>
        </w:rPr>
        <w:t xml:space="preserve"> </w:t>
      </w:r>
      <w:r>
        <w:rPr>
          <w:spacing w:val="-2"/>
        </w:rPr>
        <w:t>not</w:t>
      </w:r>
      <w:r>
        <w:rPr>
          <w:spacing w:val="-4"/>
        </w:rPr>
        <w:t xml:space="preserve"> </w:t>
      </w:r>
      <w:r>
        <w:rPr>
          <w:spacing w:val="-2"/>
        </w:rPr>
        <w:t>include</w:t>
      </w:r>
      <w:r>
        <w:rPr>
          <w:spacing w:val="-7"/>
        </w:rPr>
        <w:t xml:space="preserve"> </w:t>
      </w:r>
      <w:r>
        <w:rPr>
          <w:spacing w:val="-2"/>
        </w:rPr>
        <w:t>an</w:t>
      </w:r>
      <w:r>
        <w:rPr>
          <w:spacing w:val="-5"/>
        </w:rPr>
        <w:t xml:space="preserve"> </w:t>
      </w:r>
      <w:r>
        <w:rPr>
          <w:spacing w:val="-2"/>
        </w:rPr>
        <w:t>explicit</w:t>
      </w:r>
      <w:r>
        <w:rPr>
          <w:spacing w:val="-4"/>
        </w:rPr>
        <w:t xml:space="preserve"> </w:t>
      </w:r>
      <w:r>
        <w:rPr>
          <w:spacing w:val="-2"/>
        </w:rPr>
        <w:t>feedback</w:t>
      </w:r>
      <w:r>
        <w:rPr>
          <w:spacing w:val="-5"/>
        </w:rPr>
        <w:t xml:space="preserve"> </w:t>
      </w:r>
      <w:r>
        <w:rPr>
          <w:spacing w:val="-2"/>
        </w:rPr>
        <w:t>process,</w:t>
      </w:r>
      <w:r>
        <w:rPr>
          <w:spacing w:val="-4"/>
        </w:rPr>
        <w:t xml:space="preserve"> </w:t>
      </w:r>
      <w:r>
        <w:rPr>
          <w:spacing w:val="-2"/>
        </w:rPr>
        <w:t xml:space="preserve">users </w:t>
      </w:r>
      <w:r>
        <w:t>are encouraged to provide reviews and feedback through other channels. This valuable input helps us enhance our services and product offerings.</w:t>
      </w:r>
    </w:p>
    <w:p w14:paraId="4C7C09C5">
      <w:pPr>
        <w:pStyle w:val="8"/>
        <w:spacing w:after="0"/>
        <w:jc w:val="both"/>
        <w:sectPr>
          <w:pgSz w:w="11910" w:h="16840"/>
          <w:pgMar w:top="144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47B55262">
      <w:pPr>
        <w:pStyle w:val="4"/>
        <w:numPr>
          <w:ilvl w:val="1"/>
          <w:numId w:val="7"/>
        </w:numPr>
        <w:tabs>
          <w:tab w:val="left" w:pos="4602"/>
        </w:tabs>
        <w:spacing w:before="61" w:after="0" w:line="240" w:lineRule="auto"/>
        <w:ind w:left="4602" w:right="0" w:hanging="491"/>
        <w:jc w:val="left"/>
      </w:pPr>
      <w:bookmarkStart w:id="11" w:name="_TOC_250001"/>
      <w:bookmarkEnd w:id="11"/>
      <w:r>
        <w:rPr>
          <w:spacing w:val="-2"/>
        </w:rPr>
        <w:t>SUMMARY</w:t>
      </w:r>
    </w:p>
    <w:p w14:paraId="3342B5EA">
      <w:pPr>
        <w:pStyle w:val="8"/>
        <w:spacing w:before="229"/>
        <w:rPr>
          <w:b/>
          <w:sz w:val="28"/>
        </w:rPr>
      </w:pPr>
    </w:p>
    <w:p w14:paraId="3BF82525">
      <w:pPr>
        <w:pStyle w:val="8"/>
        <w:ind w:left="590" w:right="588"/>
        <w:jc w:val="both"/>
      </w:pPr>
      <w:r>
        <w:t>This section encapsulates the implementation intricacies of the 'Umakechoice' E-commerce Platform, elucidating its fundamental features encompassing product management, user authentication, and a seamless shopping experience. 'Umakechoice' stands as a dynamic and user-centric online shopping solution, accommodating a diverse array of user needs.</w:t>
      </w:r>
    </w:p>
    <w:p w14:paraId="12D8F1D7">
      <w:pPr>
        <w:pStyle w:val="8"/>
      </w:pPr>
    </w:p>
    <w:p w14:paraId="43C990BE">
      <w:pPr>
        <w:pStyle w:val="8"/>
        <w:spacing w:before="1"/>
        <w:ind w:left="590" w:right="588"/>
        <w:jc w:val="both"/>
      </w:pPr>
      <w:r>
        <w:t>The platform boasts a robust user authentication system, enabling both new users to register and returning users to log in securely. A rich product catalog with intuitive categorization facilitates</w:t>
      </w:r>
      <w:r>
        <w:rPr>
          <w:spacing w:val="-3"/>
        </w:rPr>
        <w:t xml:space="preserve"> </w:t>
      </w:r>
      <w:r>
        <w:t>effortless</w:t>
      </w:r>
      <w:r>
        <w:rPr>
          <w:spacing w:val="-2"/>
        </w:rPr>
        <w:t xml:space="preserve"> </w:t>
      </w:r>
      <w:r>
        <w:t>product</w:t>
      </w:r>
      <w:r>
        <w:rPr>
          <w:spacing w:val="-2"/>
        </w:rPr>
        <w:t xml:space="preserve"> </w:t>
      </w:r>
      <w:r>
        <w:t>exploration,</w:t>
      </w:r>
      <w:r>
        <w:rPr>
          <w:spacing w:val="-2"/>
        </w:rPr>
        <w:t xml:space="preserve"> </w:t>
      </w:r>
      <w:r>
        <w:t>while</w:t>
      </w:r>
      <w:r>
        <w:rPr>
          <w:spacing w:val="-3"/>
        </w:rPr>
        <w:t xml:space="preserve"> </w:t>
      </w:r>
      <w:r>
        <w:t>a</w:t>
      </w:r>
      <w:r>
        <w:rPr>
          <w:spacing w:val="-3"/>
        </w:rPr>
        <w:t xml:space="preserve"> </w:t>
      </w:r>
      <w:r>
        <w:t>sophisticated</w:t>
      </w:r>
      <w:r>
        <w:rPr>
          <w:spacing w:val="-3"/>
        </w:rPr>
        <w:t xml:space="preserve"> </w:t>
      </w:r>
      <w:r>
        <w:t>cart management</w:t>
      </w:r>
      <w:r>
        <w:rPr>
          <w:spacing w:val="-2"/>
        </w:rPr>
        <w:t xml:space="preserve"> </w:t>
      </w:r>
      <w:r>
        <w:t>and</w:t>
      </w:r>
      <w:r>
        <w:rPr>
          <w:spacing w:val="-2"/>
        </w:rPr>
        <w:t xml:space="preserve"> </w:t>
      </w:r>
      <w:r>
        <w:t>checkout system</w:t>
      </w:r>
      <w:r>
        <w:rPr>
          <w:spacing w:val="-13"/>
        </w:rPr>
        <w:t xml:space="preserve"> </w:t>
      </w:r>
      <w:r>
        <w:t>streamlines</w:t>
      </w:r>
      <w:r>
        <w:rPr>
          <w:spacing w:val="-13"/>
        </w:rPr>
        <w:t xml:space="preserve"> </w:t>
      </w:r>
      <w:r>
        <w:t>the</w:t>
      </w:r>
      <w:r>
        <w:rPr>
          <w:spacing w:val="-14"/>
        </w:rPr>
        <w:t xml:space="preserve"> </w:t>
      </w:r>
      <w:r>
        <w:t>purchasing</w:t>
      </w:r>
      <w:r>
        <w:rPr>
          <w:spacing w:val="-12"/>
        </w:rPr>
        <w:t xml:space="preserve"> </w:t>
      </w:r>
      <w:r>
        <w:t>journey.</w:t>
      </w:r>
      <w:r>
        <w:rPr>
          <w:spacing w:val="-13"/>
        </w:rPr>
        <w:t xml:space="preserve"> </w:t>
      </w:r>
      <w:r>
        <w:t>The</w:t>
      </w:r>
      <w:r>
        <w:rPr>
          <w:spacing w:val="-14"/>
        </w:rPr>
        <w:t xml:space="preserve"> </w:t>
      </w:r>
      <w:r>
        <w:t>secure</w:t>
      </w:r>
      <w:r>
        <w:rPr>
          <w:spacing w:val="-15"/>
        </w:rPr>
        <w:t xml:space="preserve"> </w:t>
      </w:r>
      <w:r>
        <w:t>integration</w:t>
      </w:r>
      <w:r>
        <w:rPr>
          <w:spacing w:val="-13"/>
        </w:rPr>
        <w:t xml:space="preserve"> </w:t>
      </w:r>
      <w:r>
        <w:t>of</w:t>
      </w:r>
      <w:r>
        <w:rPr>
          <w:spacing w:val="-14"/>
        </w:rPr>
        <w:t xml:space="preserve"> </w:t>
      </w:r>
      <w:r>
        <w:t>various</w:t>
      </w:r>
      <w:r>
        <w:rPr>
          <w:spacing w:val="-11"/>
        </w:rPr>
        <w:t xml:space="preserve"> </w:t>
      </w:r>
      <w:r>
        <w:t>payment</w:t>
      </w:r>
      <w:r>
        <w:rPr>
          <w:spacing w:val="-13"/>
        </w:rPr>
        <w:t xml:space="preserve"> </w:t>
      </w:r>
      <w:r>
        <w:t>methods ensures flexibility and reliability in transactions.</w:t>
      </w:r>
    </w:p>
    <w:p w14:paraId="1C99D1EF">
      <w:pPr>
        <w:pStyle w:val="8"/>
      </w:pPr>
    </w:p>
    <w:p w14:paraId="4702C285">
      <w:pPr>
        <w:pStyle w:val="8"/>
        <w:ind w:left="590" w:right="585"/>
        <w:jc w:val="both"/>
      </w:pPr>
      <w:r>
        <w:t>Built on the MERN stack, 'Umakechoice' prioritizes a responsive design with Material-UI components,</w:t>
      </w:r>
      <w:r>
        <w:rPr>
          <w:spacing w:val="-6"/>
        </w:rPr>
        <w:t xml:space="preserve"> </w:t>
      </w:r>
      <w:r>
        <w:t>ensuring</w:t>
      </w:r>
      <w:r>
        <w:rPr>
          <w:spacing w:val="-6"/>
        </w:rPr>
        <w:t xml:space="preserve"> </w:t>
      </w:r>
      <w:r>
        <w:t>a</w:t>
      </w:r>
      <w:r>
        <w:rPr>
          <w:spacing w:val="-7"/>
        </w:rPr>
        <w:t xml:space="preserve"> </w:t>
      </w:r>
      <w:r>
        <w:t>visually</w:t>
      </w:r>
      <w:r>
        <w:rPr>
          <w:spacing w:val="-5"/>
        </w:rPr>
        <w:t xml:space="preserve"> </w:t>
      </w:r>
      <w:r>
        <w:t>appealing</w:t>
      </w:r>
      <w:r>
        <w:rPr>
          <w:spacing w:val="-6"/>
        </w:rPr>
        <w:t xml:space="preserve"> </w:t>
      </w:r>
      <w:r>
        <w:t>and</w:t>
      </w:r>
      <w:r>
        <w:rPr>
          <w:spacing w:val="-6"/>
        </w:rPr>
        <w:t xml:space="preserve"> </w:t>
      </w:r>
      <w:r>
        <w:t>consistent</w:t>
      </w:r>
      <w:r>
        <w:rPr>
          <w:spacing w:val="-6"/>
        </w:rPr>
        <w:t xml:space="preserve"> </w:t>
      </w:r>
      <w:r>
        <w:t>user</w:t>
      </w:r>
      <w:r>
        <w:rPr>
          <w:spacing w:val="-7"/>
        </w:rPr>
        <w:t xml:space="preserve"> </w:t>
      </w:r>
      <w:r>
        <w:t>interface</w:t>
      </w:r>
      <w:r>
        <w:rPr>
          <w:spacing w:val="-7"/>
        </w:rPr>
        <w:t xml:space="preserve"> </w:t>
      </w:r>
      <w:r>
        <w:t>across</w:t>
      </w:r>
      <w:r>
        <w:rPr>
          <w:spacing w:val="-5"/>
        </w:rPr>
        <w:t xml:space="preserve"> </w:t>
      </w:r>
      <w:r>
        <w:t>devices.</w:t>
      </w:r>
      <w:r>
        <w:rPr>
          <w:spacing w:val="-6"/>
        </w:rPr>
        <w:t xml:space="preserve"> </w:t>
      </w:r>
      <w:r>
        <w:t xml:space="preserve">Redux enhances state management, contributing to a smooth and responsive user experience. The integration of a secure payment gateway instills confidence in users during the purchasing </w:t>
      </w:r>
      <w:r>
        <w:rPr>
          <w:spacing w:val="-2"/>
        </w:rPr>
        <w:t>process.</w:t>
      </w:r>
    </w:p>
    <w:p w14:paraId="0D77B5CB">
      <w:pPr>
        <w:pStyle w:val="8"/>
      </w:pPr>
    </w:p>
    <w:p w14:paraId="67C5A80E">
      <w:pPr>
        <w:pStyle w:val="8"/>
        <w:ind w:left="590" w:right="586"/>
        <w:jc w:val="both"/>
      </w:pPr>
      <w:r>
        <w:t>In conclusion, 'Umakechoice' emerges as a comprehensive e-commerce platform, blending cutting-edge technologies with a user-centric design philosophy. With a commitment to continuous</w:t>
      </w:r>
      <w:r>
        <w:rPr>
          <w:spacing w:val="-9"/>
        </w:rPr>
        <w:t xml:space="preserve"> </w:t>
      </w:r>
      <w:r>
        <w:t>improvement</w:t>
      </w:r>
      <w:r>
        <w:rPr>
          <w:spacing w:val="-9"/>
        </w:rPr>
        <w:t xml:space="preserve"> </w:t>
      </w:r>
      <w:r>
        <w:t>and</w:t>
      </w:r>
      <w:r>
        <w:rPr>
          <w:spacing w:val="-9"/>
        </w:rPr>
        <w:t xml:space="preserve"> </w:t>
      </w:r>
      <w:r>
        <w:t>user</w:t>
      </w:r>
      <w:r>
        <w:rPr>
          <w:spacing w:val="-10"/>
        </w:rPr>
        <w:t xml:space="preserve"> </w:t>
      </w:r>
      <w:r>
        <w:t>feedback,</w:t>
      </w:r>
      <w:r>
        <w:rPr>
          <w:spacing w:val="-9"/>
        </w:rPr>
        <w:t xml:space="preserve"> </w:t>
      </w:r>
      <w:r>
        <w:t>'Umakechoice'</w:t>
      </w:r>
      <w:r>
        <w:rPr>
          <w:spacing w:val="-7"/>
        </w:rPr>
        <w:t xml:space="preserve"> </w:t>
      </w:r>
      <w:r>
        <w:t>aims</w:t>
      </w:r>
      <w:r>
        <w:rPr>
          <w:spacing w:val="-9"/>
        </w:rPr>
        <w:t xml:space="preserve"> </w:t>
      </w:r>
      <w:r>
        <w:t>to</w:t>
      </w:r>
      <w:r>
        <w:rPr>
          <w:spacing w:val="-9"/>
        </w:rPr>
        <w:t xml:space="preserve"> </w:t>
      </w:r>
      <w:r>
        <w:t>provide</w:t>
      </w:r>
      <w:r>
        <w:rPr>
          <w:spacing w:val="-10"/>
        </w:rPr>
        <w:t xml:space="preserve"> </w:t>
      </w:r>
      <w:r>
        <w:t>a</w:t>
      </w:r>
      <w:r>
        <w:rPr>
          <w:spacing w:val="-10"/>
        </w:rPr>
        <w:t xml:space="preserve"> </w:t>
      </w:r>
      <w:r>
        <w:t>secure,</w:t>
      </w:r>
      <w:r>
        <w:rPr>
          <w:spacing w:val="-7"/>
        </w:rPr>
        <w:t xml:space="preserve"> </w:t>
      </w:r>
      <w:r>
        <w:t>efficient, and</w:t>
      </w:r>
      <w:r>
        <w:rPr>
          <w:spacing w:val="-10"/>
        </w:rPr>
        <w:t xml:space="preserve"> </w:t>
      </w:r>
      <w:r>
        <w:t>enjoyable</w:t>
      </w:r>
      <w:r>
        <w:rPr>
          <w:spacing w:val="-11"/>
        </w:rPr>
        <w:t xml:space="preserve"> </w:t>
      </w:r>
      <w:r>
        <w:t>online</w:t>
      </w:r>
      <w:r>
        <w:rPr>
          <w:spacing w:val="-11"/>
        </w:rPr>
        <w:t xml:space="preserve"> </w:t>
      </w:r>
      <w:r>
        <w:t>shopping</w:t>
      </w:r>
      <w:r>
        <w:rPr>
          <w:spacing w:val="-9"/>
        </w:rPr>
        <w:t xml:space="preserve"> </w:t>
      </w:r>
      <w:r>
        <w:t>environment</w:t>
      </w:r>
      <w:r>
        <w:rPr>
          <w:spacing w:val="-9"/>
        </w:rPr>
        <w:t xml:space="preserve"> </w:t>
      </w:r>
      <w:r>
        <w:t>for</w:t>
      </w:r>
      <w:r>
        <w:rPr>
          <w:spacing w:val="-11"/>
        </w:rPr>
        <w:t xml:space="preserve"> </w:t>
      </w:r>
      <w:r>
        <w:t>users,</w:t>
      </w:r>
      <w:r>
        <w:rPr>
          <w:spacing w:val="-10"/>
        </w:rPr>
        <w:t xml:space="preserve"> </w:t>
      </w:r>
      <w:r>
        <w:t>meeting</w:t>
      </w:r>
      <w:r>
        <w:rPr>
          <w:spacing w:val="-10"/>
        </w:rPr>
        <w:t xml:space="preserve"> </w:t>
      </w:r>
      <w:r>
        <w:t>the</w:t>
      </w:r>
      <w:r>
        <w:rPr>
          <w:spacing w:val="-10"/>
        </w:rPr>
        <w:t xml:space="preserve"> </w:t>
      </w:r>
      <w:r>
        <w:t>diverse</w:t>
      </w:r>
      <w:r>
        <w:rPr>
          <w:spacing w:val="-11"/>
        </w:rPr>
        <w:t xml:space="preserve"> </w:t>
      </w:r>
      <w:r>
        <w:t>needs</w:t>
      </w:r>
      <w:r>
        <w:rPr>
          <w:spacing w:val="-9"/>
        </w:rPr>
        <w:t xml:space="preserve"> </w:t>
      </w:r>
      <w:r>
        <w:t>of</w:t>
      </w:r>
      <w:r>
        <w:rPr>
          <w:spacing w:val="-10"/>
        </w:rPr>
        <w:t xml:space="preserve"> </w:t>
      </w:r>
      <w:r>
        <w:t>the</w:t>
      </w:r>
      <w:r>
        <w:rPr>
          <w:spacing w:val="-10"/>
        </w:rPr>
        <w:t xml:space="preserve"> </w:t>
      </w:r>
      <w:r>
        <w:t>modern online consumer.</w:t>
      </w:r>
    </w:p>
    <w:p w14:paraId="6F00ECAF">
      <w:pPr>
        <w:pStyle w:val="8"/>
        <w:spacing w:after="0"/>
        <w:jc w:val="both"/>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3503D0BD">
      <w:pPr>
        <w:pStyle w:val="3"/>
        <w:numPr>
          <w:ilvl w:val="0"/>
          <w:numId w:val="7"/>
        </w:numPr>
        <w:tabs>
          <w:tab w:val="left" w:pos="3723"/>
        </w:tabs>
        <w:spacing w:before="60" w:after="0" w:line="240" w:lineRule="auto"/>
        <w:ind w:left="3723" w:right="0" w:hanging="317"/>
        <w:jc w:val="left"/>
      </w:pPr>
      <w:r>
        <w:t>Result</w:t>
      </w:r>
      <w:r>
        <w:rPr>
          <w:spacing w:val="-7"/>
        </w:rPr>
        <w:t xml:space="preserve"> </w:t>
      </w:r>
      <w:r>
        <w:t>and</w:t>
      </w:r>
      <w:r>
        <w:rPr>
          <w:spacing w:val="-7"/>
        </w:rPr>
        <w:t xml:space="preserve"> </w:t>
      </w:r>
      <w:r>
        <w:rPr>
          <w:spacing w:val="-2"/>
        </w:rPr>
        <w:t>Conclusion</w:t>
      </w:r>
    </w:p>
    <w:p w14:paraId="5C916522">
      <w:pPr>
        <w:pStyle w:val="4"/>
        <w:numPr>
          <w:ilvl w:val="1"/>
          <w:numId w:val="7"/>
        </w:numPr>
        <w:tabs>
          <w:tab w:val="left" w:pos="4642"/>
        </w:tabs>
        <w:spacing w:before="1" w:after="0" w:line="240" w:lineRule="auto"/>
        <w:ind w:left="4642" w:right="0" w:hanging="418"/>
        <w:jc w:val="left"/>
      </w:pPr>
      <w:r>
        <w:rPr>
          <w:spacing w:val="-2"/>
        </w:rPr>
        <w:t>Conclusion</w:t>
      </w:r>
    </w:p>
    <w:p w14:paraId="43F5957C">
      <w:pPr>
        <w:pStyle w:val="8"/>
        <w:spacing w:before="275"/>
        <w:ind w:left="590" w:right="588"/>
        <w:jc w:val="both"/>
      </w:pPr>
      <w:r>
        <w:t>The 'Umakechoice' e-commerce platform represents a culmination of robust front-end and back-end technologies, resulting in a user-friendly and efficient online shopping experience. Developed in the MERN stack with HTML, CSS, React, and MongoDB, the platform prioritizes simplicity and effectiveness.</w:t>
      </w:r>
    </w:p>
    <w:p w14:paraId="1C1DA11C">
      <w:pPr>
        <w:pStyle w:val="8"/>
      </w:pPr>
    </w:p>
    <w:p w14:paraId="48F209E6">
      <w:pPr>
        <w:pStyle w:val="8"/>
        <w:ind w:left="590" w:right="587"/>
        <w:jc w:val="both"/>
      </w:pPr>
      <w:r>
        <w:t>The system is designed to be highly intuitive, featuring a menu-driven interface and offering appropriate</w:t>
      </w:r>
      <w:r>
        <w:rPr>
          <w:spacing w:val="-15"/>
        </w:rPr>
        <w:t xml:space="preserve"> </w:t>
      </w:r>
      <w:r>
        <w:t>error</w:t>
      </w:r>
      <w:r>
        <w:rPr>
          <w:spacing w:val="-15"/>
        </w:rPr>
        <w:t xml:space="preserve"> </w:t>
      </w:r>
      <w:r>
        <w:t>messages</w:t>
      </w:r>
      <w:r>
        <w:rPr>
          <w:spacing w:val="-15"/>
        </w:rPr>
        <w:t xml:space="preserve"> </w:t>
      </w:r>
      <w:r>
        <w:t>for</w:t>
      </w:r>
      <w:r>
        <w:rPr>
          <w:spacing w:val="-15"/>
        </w:rPr>
        <w:t xml:space="preserve"> </w:t>
      </w:r>
      <w:r>
        <w:t>user</w:t>
      </w:r>
      <w:r>
        <w:rPr>
          <w:spacing w:val="-15"/>
        </w:rPr>
        <w:t xml:space="preserve"> </w:t>
      </w:r>
      <w:r>
        <w:t>guidance.</w:t>
      </w:r>
      <w:r>
        <w:rPr>
          <w:spacing w:val="-15"/>
        </w:rPr>
        <w:t xml:space="preserve"> </w:t>
      </w:r>
      <w:r>
        <w:t>The</w:t>
      </w:r>
      <w:r>
        <w:rPr>
          <w:spacing w:val="-14"/>
        </w:rPr>
        <w:t xml:space="preserve"> </w:t>
      </w:r>
      <w:r>
        <w:t>front-end</w:t>
      </w:r>
      <w:r>
        <w:rPr>
          <w:spacing w:val="-15"/>
        </w:rPr>
        <w:t xml:space="preserve"> </w:t>
      </w:r>
      <w:r>
        <w:t>tools</w:t>
      </w:r>
      <w:r>
        <w:rPr>
          <w:spacing w:val="-15"/>
        </w:rPr>
        <w:t xml:space="preserve"> </w:t>
      </w:r>
      <w:r>
        <w:t>contribute</w:t>
      </w:r>
      <w:r>
        <w:rPr>
          <w:spacing w:val="-14"/>
        </w:rPr>
        <w:t xml:space="preserve"> </w:t>
      </w:r>
      <w:r>
        <w:t>to</w:t>
      </w:r>
      <w:r>
        <w:rPr>
          <w:spacing w:val="-15"/>
        </w:rPr>
        <w:t xml:space="preserve"> </w:t>
      </w:r>
      <w:r>
        <w:t>the</w:t>
      </w:r>
      <w:r>
        <w:rPr>
          <w:spacing w:val="-15"/>
        </w:rPr>
        <w:t xml:space="preserve"> </w:t>
      </w:r>
      <w:r>
        <w:t>overall</w:t>
      </w:r>
      <w:r>
        <w:rPr>
          <w:spacing w:val="-14"/>
        </w:rPr>
        <w:t xml:space="preserve"> </w:t>
      </w:r>
      <w:r>
        <w:t>user- friendliness,</w:t>
      </w:r>
      <w:r>
        <w:rPr>
          <w:spacing w:val="-9"/>
        </w:rPr>
        <w:t xml:space="preserve"> </w:t>
      </w:r>
      <w:r>
        <w:t>ensuring</w:t>
      </w:r>
      <w:r>
        <w:rPr>
          <w:spacing w:val="-9"/>
        </w:rPr>
        <w:t xml:space="preserve"> </w:t>
      </w:r>
      <w:r>
        <w:t>a</w:t>
      </w:r>
      <w:r>
        <w:rPr>
          <w:spacing w:val="-10"/>
        </w:rPr>
        <w:t xml:space="preserve"> </w:t>
      </w:r>
      <w:r>
        <w:t>seamless</w:t>
      </w:r>
      <w:r>
        <w:rPr>
          <w:spacing w:val="-9"/>
        </w:rPr>
        <w:t xml:space="preserve"> </w:t>
      </w:r>
      <w:r>
        <w:t>navigation</w:t>
      </w:r>
      <w:r>
        <w:rPr>
          <w:spacing w:val="-9"/>
        </w:rPr>
        <w:t xml:space="preserve"> </w:t>
      </w:r>
      <w:r>
        <w:t>experience.</w:t>
      </w:r>
      <w:r>
        <w:rPr>
          <w:spacing w:val="-9"/>
        </w:rPr>
        <w:t xml:space="preserve"> </w:t>
      </w:r>
      <w:r>
        <w:t>With</w:t>
      </w:r>
      <w:r>
        <w:rPr>
          <w:spacing w:val="-9"/>
        </w:rPr>
        <w:t xml:space="preserve"> </w:t>
      </w:r>
      <w:r>
        <w:t>HTML+CSS+React</w:t>
      </w:r>
      <w:r>
        <w:rPr>
          <w:spacing w:val="-9"/>
        </w:rPr>
        <w:t xml:space="preserve"> </w:t>
      </w:r>
      <w:r>
        <w:t>on</w:t>
      </w:r>
      <w:r>
        <w:rPr>
          <w:spacing w:val="-9"/>
        </w:rPr>
        <w:t xml:space="preserve"> </w:t>
      </w:r>
      <w:r>
        <w:t>the</w:t>
      </w:r>
      <w:r>
        <w:rPr>
          <w:spacing w:val="-10"/>
        </w:rPr>
        <w:t xml:space="preserve"> </w:t>
      </w:r>
      <w:r>
        <w:t>front end, the platform caters to modern web development standards, enhancing user engagement.</w:t>
      </w:r>
    </w:p>
    <w:p w14:paraId="030A260F">
      <w:pPr>
        <w:pStyle w:val="8"/>
      </w:pPr>
    </w:p>
    <w:p w14:paraId="2E38F0BC">
      <w:pPr>
        <w:pStyle w:val="8"/>
        <w:ind w:left="590" w:right="585"/>
        <w:jc w:val="both"/>
      </w:pPr>
      <w:r>
        <w:t>In the back-end, MongoDB serves as a reliable database, significantly reducing time consumption</w:t>
      </w:r>
      <w:r>
        <w:rPr>
          <w:spacing w:val="-3"/>
        </w:rPr>
        <w:t xml:space="preserve"> </w:t>
      </w:r>
      <w:r>
        <w:t>and</w:t>
      </w:r>
      <w:r>
        <w:rPr>
          <w:spacing w:val="-3"/>
        </w:rPr>
        <w:t xml:space="preserve"> </w:t>
      </w:r>
      <w:r>
        <w:t>simplifying</w:t>
      </w:r>
      <w:r>
        <w:rPr>
          <w:spacing w:val="-3"/>
        </w:rPr>
        <w:t xml:space="preserve"> </w:t>
      </w:r>
      <w:r>
        <w:t>database</w:t>
      </w:r>
      <w:r>
        <w:rPr>
          <w:spacing w:val="-4"/>
        </w:rPr>
        <w:t xml:space="preserve"> </w:t>
      </w:r>
      <w:r>
        <w:t>handling</w:t>
      </w:r>
      <w:r>
        <w:rPr>
          <w:spacing w:val="-3"/>
        </w:rPr>
        <w:t xml:space="preserve"> </w:t>
      </w:r>
      <w:r>
        <w:t>for</w:t>
      </w:r>
      <w:r>
        <w:rPr>
          <w:spacing w:val="-3"/>
        </w:rPr>
        <w:t xml:space="preserve"> </w:t>
      </w:r>
      <w:r>
        <w:t>users.</w:t>
      </w:r>
      <w:r>
        <w:rPr>
          <w:spacing w:val="-3"/>
        </w:rPr>
        <w:t xml:space="preserve"> </w:t>
      </w:r>
      <w:r>
        <w:t>The</w:t>
      </w:r>
      <w:r>
        <w:rPr>
          <w:spacing w:val="-4"/>
        </w:rPr>
        <w:t xml:space="preserve"> </w:t>
      </w:r>
      <w:r>
        <w:t>project</w:t>
      </w:r>
      <w:r>
        <w:rPr>
          <w:spacing w:val="-3"/>
        </w:rPr>
        <w:t xml:space="preserve"> </w:t>
      </w:r>
      <w:r>
        <w:t>stands</w:t>
      </w:r>
      <w:r>
        <w:rPr>
          <w:spacing w:val="-3"/>
        </w:rPr>
        <w:t xml:space="preserve"> </w:t>
      </w:r>
      <w:r>
        <w:t>as</w:t>
      </w:r>
      <w:r>
        <w:rPr>
          <w:spacing w:val="-3"/>
        </w:rPr>
        <w:t xml:space="preserve"> </w:t>
      </w:r>
      <w:r>
        <w:t>a</w:t>
      </w:r>
      <w:r>
        <w:rPr>
          <w:spacing w:val="-4"/>
        </w:rPr>
        <w:t xml:space="preserve"> </w:t>
      </w:r>
      <w:r>
        <w:t>testament</w:t>
      </w:r>
      <w:r>
        <w:rPr>
          <w:spacing w:val="-3"/>
        </w:rPr>
        <w:t xml:space="preserve"> </w:t>
      </w:r>
      <w:r>
        <w:t>to reduced complexity, providing end-users with an array of utilities related to online shopping. The incorporation of combo boxes and text fields streamlines the process, reducing manual efforts for users.</w:t>
      </w:r>
    </w:p>
    <w:p w14:paraId="13E77B09">
      <w:pPr>
        <w:pStyle w:val="8"/>
      </w:pPr>
    </w:p>
    <w:p w14:paraId="1F656999">
      <w:pPr>
        <w:pStyle w:val="8"/>
        <w:spacing w:before="1"/>
        <w:ind w:left="590" w:right="588"/>
        <w:jc w:val="both"/>
      </w:pPr>
      <w:r>
        <w:t xml:space="preserve">In conclusion, 'Umakechoice' is a fully-fledged and user-friendly e-commerce solution. It not only simplifies the shopping experience for end-users but also offers a comprehensive set of features, making it an ideal choice in the competitive online retail landscape. The project's commitment to reducing complexity, enhancing user convenience, and embracing modern technologies positions 'Umakechoice' as a promising and accessible platform for online </w:t>
      </w:r>
      <w:r>
        <w:rPr>
          <w:spacing w:val="-2"/>
        </w:rPr>
        <w:t>shoppers.</w:t>
      </w:r>
    </w:p>
    <w:p w14:paraId="78CE3511">
      <w:pPr>
        <w:pStyle w:val="8"/>
        <w:spacing w:after="0"/>
        <w:jc w:val="both"/>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3C1B5E35">
      <w:pPr>
        <w:pStyle w:val="4"/>
        <w:numPr>
          <w:ilvl w:val="1"/>
          <w:numId w:val="7"/>
        </w:numPr>
        <w:tabs>
          <w:tab w:val="left" w:pos="4235"/>
        </w:tabs>
        <w:spacing w:before="61" w:after="0" w:line="240" w:lineRule="auto"/>
        <w:ind w:left="4235" w:right="0" w:hanging="419"/>
        <w:jc w:val="left"/>
      </w:pPr>
      <w:bookmarkStart w:id="12" w:name="_TOC_250000"/>
      <w:r>
        <w:t>FUTURE</w:t>
      </w:r>
      <w:r>
        <w:rPr>
          <w:spacing w:val="-6"/>
        </w:rPr>
        <w:t xml:space="preserve"> </w:t>
      </w:r>
      <w:bookmarkEnd w:id="12"/>
      <w:r>
        <w:rPr>
          <w:spacing w:val="-4"/>
        </w:rPr>
        <w:t>SCOPE</w:t>
      </w:r>
    </w:p>
    <w:p w14:paraId="53B85957">
      <w:pPr>
        <w:pStyle w:val="5"/>
        <w:numPr>
          <w:ilvl w:val="0"/>
          <w:numId w:val="15"/>
        </w:numPr>
        <w:tabs>
          <w:tab w:val="left" w:pos="1309"/>
        </w:tabs>
        <w:spacing w:before="275" w:after="0" w:line="294" w:lineRule="exact"/>
        <w:ind w:left="1309" w:right="0" w:hanging="359"/>
        <w:jc w:val="both"/>
      </w:pPr>
      <w:r>
        <w:t>Enhanced</w:t>
      </w:r>
      <w:r>
        <w:rPr>
          <w:spacing w:val="-3"/>
        </w:rPr>
        <w:t xml:space="preserve"> </w:t>
      </w:r>
      <w:r>
        <w:t>Product</w:t>
      </w:r>
      <w:r>
        <w:rPr>
          <w:spacing w:val="-2"/>
        </w:rPr>
        <w:t xml:space="preserve"> Recommendations:</w:t>
      </w:r>
    </w:p>
    <w:p w14:paraId="434882DD">
      <w:pPr>
        <w:pStyle w:val="8"/>
        <w:ind w:left="590" w:right="593"/>
        <w:jc w:val="both"/>
      </w:pPr>
      <w:r>
        <w:t>The</w:t>
      </w:r>
      <w:r>
        <w:rPr>
          <w:spacing w:val="-12"/>
        </w:rPr>
        <w:t xml:space="preserve"> </w:t>
      </w:r>
      <w:r>
        <w:t>future</w:t>
      </w:r>
      <w:r>
        <w:rPr>
          <w:spacing w:val="-12"/>
        </w:rPr>
        <w:t xml:space="preserve"> </w:t>
      </w:r>
      <w:r>
        <w:t>scope</w:t>
      </w:r>
      <w:r>
        <w:rPr>
          <w:spacing w:val="-12"/>
        </w:rPr>
        <w:t xml:space="preserve"> </w:t>
      </w:r>
      <w:r>
        <w:t>for</w:t>
      </w:r>
      <w:r>
        <w:rPr>
          <w:spacing w:val="-12"/>
        </w:rPr>
        <w:t xml:space="preserve"> </w:t>
      </w:r>
      <w:r>
        <w:t>'Umakechoice'</w:t>
      </w:r>
      <w:r>
        <w:rPr>
          <w:spacing w:val="-11"/>
        </w:rPr>
        <w:t xml:space="preserve"> </w:t>
      </w:r>
      <w:r>
        <w:t>includes</w:t>
      </w:r>
      <w:r>
        <w:rPr>
          <w:spacing w:val="-10"/>
        </w:rPr>
        <w:t xml:space="preserve"> </w:t>
      </w:r>
      <w:r>
        <w:t>refining</w:t>
      </w:r>
      <w:r>
        <w:rPr>
          <w:spacing w:val="-10"/>
        </w:rPr>
        <w:t xml:space="preserve"> </w:t>
      </w:r>
      <w:r>
        <w:t>the</w:t>
      </w:r>
      <w:r>
        <w:rPr>
          <w:spacing w:val="-11"/>
        </w:rPr>
        <w:t xml:space="preserve"> </w:t>
      </w:r>
      <w:r>
        <w:t>recommendation</w:t>
      </w:r>
      <w:r>
        <w:rPr>
          <w:spacing w:val="-11"/>
        </w:rPr>
        <w:t xml:space="preserve"> </w:t>
      </w:r>
      <w:r>
        <w:t>engine</w:t>
      </w:r>
      <w:r>
        <w:rPr>
          <w:spacing w:val="-11"/>
        </w:rPr>
        <w:t xml:space="preserve"> </w:t>
      </w:r>
      <w:r>
        <w:t>for</w:t>
      </w:r>
      <w:r>
        <w:rPr>
          <w:spacing w:val="-12"/>
        </w:rPr>
        <w:t xml:space="preserve"> </w:t>
      </w:r>
      <w:r>
        <w:t>products. By implementing machine learning algorithms, the platform can provide more personalized and accurate product recommendations based on user preferences and browsing history.</w:t>
      </w:r>
    </w:p>
    <w:p w14:paraId="49352FCB">
      <w:pPr>
        <w:pStyle w:val="5"/>
        <w:numPr>
          <w:ilvl w:val="0"/>
          <w:numId w:val="15"/>
        </w:numPr>
        <w:tabs>
          <w:tab w:val="left" w:pos="1309"/>
        </w:tabs>
        <w:spacing w:before="275" w:after="0" w:line="294" w:lineRule="exact"/>
        <w:ind w:left="1309" w:right="0" w:hanging="359"/>
        <w:jc w:val="both"/>
      </w:pPr>
      <w:r>
        <w:t>Advanced</w:t>
      </w:r>
      <w:r>
        <w:rPr>
          <w:spacing w:val="-2"/>
        </w:rPr>
        <w:t xml:space="preserve"> </w:t>
      </w:r>
      <w:r>
        <w:t>User</w:t>
      </w:r>
      <w:r>
        <w:rPr>
          <w:spacing w:val="-2"/>
        </w:rPr>
        <w:t xml:space="preserve"> Analytics:</w:t>
      </w:r>
    </w:p>
    <w:p w14:paraId="0BEEC7D1">
      <w:pPr>
        <w:pStyle w:val="8"/>
        <w:ind w:left="590" w:right="593"/>
        <w:jc w:val="both"/>
      </w:pPr>
      <w:r>
        <w:t>Integration</w:t>
      </w:r>
      <w:r>
        <w:rPr>
          <w:spacing w:val="-15"/>
        </w:rPr>
        <w:t xml:space="preserve"> </w:t>
      </w:r>
      <w:r>
        <w:t>with</w:t>
      </w:r>
      <w:r>
        <w:rPr>
          <w:spacing w:val="-14"/>
        </w:rPr>
        <w:t xml:space="preserve"> </w:t>
      </w:r>
      <w:r>
        <w:t>advanced</w:t>
      </w:r>
      <w:r>
        <w:rPr>
          <w:spacing w:val="-14"/>
        </w:rPr>
        <w:t xml:space="preserve"> </w:t>
      </w:r>
      <w:r>
        <w:t>analytics</w:t>
      </w:r>
      <w:r>
        <w:rPr>
          <w:spacing w:val="-15"/>
        </w:rPr>
        <w:t xml:space="preserve"> </w:t>
      </w:r>
      <w:r>
        <w:t>tools</w:t>
      </w:r>
      <w:r>
        <w:rPr>
          <w:spacing w:val="-13"/>
        </w:rPr>
        <w:t xml:space="preserve"> </w:t>
      </w:r>
      <w:r>
        <w:t>can</w:t>
      </w:r>
      <w:r>
        <w:rPr>
          <w:spacing w:val="-13"/>
        </w:rPr>
        <w:t xml:space="preserve"> </w:t>
      </w:r>
      <w:r>
        <w:t>offer</w:t>
      </w:r>
      <w:r>
        <w:rPr>
          <w:spacing w:val="-14"/>
        </w:rPr>
        <w:t xml:space="preserve"> </w:t>
      </w:r>
      <w:r>
        <w:t>insights</w:t>
      </w:r>
      <w:r>
        <w:rPr>
          <w:spacing w:val="-15"/>
        </w:rPr>
        <w:t xml:space="preserve"> </w:t>
      </w:r>
      <w:r>
        <w:t>into</w:t>
      </w:r>
      <w:r>
        <w:rPr>
          <w:spacing w:val="-15"/>
        </w:rPr>
        <w:t xml:space="preserve"> </w:t>
      </w:r>
      <w:r>
        <w:t>user</w:t>
      </w:r>
      <w:r>
        <w:rPr>
          <w:spacing w:val="-15"/>
        </w:rPr>
        <w:t xml:space="preserve"> </w:t>
      </w:r>
      <w:r>
        <w:t>behavior,</w:t>
      </w:r>
      <w:r>
        <w:rPr>
          <w:spacing w:val="-15"/>
        </w:rPr>
        <w:t xml:space="preserve"> </w:t>
      </w:r>
      <w:r>
        <w:t>preferences,</w:t>
      </w:r>
      <w:r>
        <w:rPr>
          <w:spacing w:val="-15"/>
        </w:rPr>
        <w:t xml:space="preserve"> </w:t>
      </w:r>
      <w:r>
        <w:t>and shopping patterns. This data can be leveraged to optimize the platform, tailor marketing strategies, and enhance the overall user experience.</w:t>
      </w:r>
    </w:p>
    <w:p w14:paraId="41A0BB15">
      <w:pPr>
        <w:pStyle w:val="5"/>
        <w:numPr>
          <w:ilvl w:val="0"/>
          <w:numId w:val="15"/>
        </w:numPr>
        <w:tabs>
          <w:tab w:val="left" w:pos="1309"/>
        </w:tabs>
        <w:spacing w:before="276" w:after="0" w:line="240" w:lineRule="auto"/>
        <w:ind w:left="1309" w:right="0" w:hanging="359"/>
        <w:jc w:val="both"/>
      </w:pPr>
      <w:r>
        <w:t>Expanded</w:t>
      </w:r>
      <w:r>
        <w:rPr>
          <w:spacing w:val="-2"/>
        </w:rPr>
        <w:t xml:space="preserve"> </w:t>
      </w:r>
      <w:r>
        <w:t>Payment</w:t>
      </w:r>
      <w:r>
        <w:rPr>
          <w:spacing w:val="-2"/>
        </w:rPr>
        <w:t xml:space="preserve"> Options:</w:t>
      </w:r>
    </w:p>
    <w:p w14:paraId="62D10EDB">
      <w:pPr>
        <w:pStyle w:val="8"/>
        <w:spacing w:before="1"/>
        <w:ind w:left="590" w:right="588"/>
        <w:jc w:val="both"/>
      </w:pPr>
      <w:r>
        <w:t>To</w:t>
      </w:r>
      <w:r>
        <w:rPr>
          <w:spacing w:val="-10"/>
        </w:rPr>
        <w:t xml:space="preserve"> </w:t>
      </w:r>
      <w:r>
        <w:t>cater</w:t>
      </w:r>
      <w:r>
        <w:rPr>
          <w:spacing w:val="-10"/>
        </w:rPr>
        <w:t xml:space="preserve"> </w:t>
      </w:r>
      <w:r>
        <w:t>to</w:t>
      </w:r>
      <w:r>
        <w:rPr>
          <w:spacing w:val="-7"/>
        </w:rPr>
        <w:t xml:space="preserve"> </w:t>
      </w:r>
      <w:r>
        <w:t>a</w:t>
      </w:r>
      <w:r>
        <w:rPr>
          <w:spacing w:val="-8"/>
        </w:rPr>
        <w:t xml:space="preserve"> </w:t>
      </w:r>
      <w:r>
        <w:t>wider</w:t>
      </w:r>
      <w:r>
        <w:rPr>
          <w:spacing w:val="-8"/>
        </w:rPr>
        <w:t xml:space="preserve"> </w:t>
      </w:r>
      <w:r>
        <w:t>audience,</w:t>
      </w:r>
      <w:r>
        <w:rPr>
          <w:spacing w:val="-10"/>
        </w:rPr>
        <w:t xml:space="preserve"> </w:t>
      </w:r>
      <w:r>
        <w:t>the</w:t>
      </w:r>
      <w:r>
        <w:rPr>
          <w:spacing w:val="-8"/>
        </w:rPr>
        <w:t xml:space="preserve"> </w:t>
      </w:r>
      <w:r>
        <w:t>addition</w:t>
      </w:r>
      <w:r>
        <w:rPr>
          <w:spacing w:val="-9"/>
        </w:rPr>
        <w:t xml:space="preserve"> </w:t>
      </w:r>
      <w:r>
        <w:t>of</w:t>
      </w:r>
      <w:r>
        <w:rPr>
          <w:spacing w:val="-10"/>
        </w:rPr>
        <w:t xml:space="preserve"> </w:t>
      </w:r>
      <w:r>
        <w:t>more</w:t>
      </w:r>
      <w:r>
        <w:rPr>
          <w:spacing w:val="-8"/>
        </w:rPr>
        <w:t xml:space="preserve"> </w:t>
      </w:r>
      <w:r>
        <w:t>diverse</w:t>
      </w:r>
      <w:r>
        <w:rPr>
          <w:spacing w:val="-8"/>
        </w:rPr>
        <w:t xml:space="preserve"> </w:t>
      </w:r>
      <w:r>
        <w:t>and</w:t>
      </w:r>
      <w:r>
        <w:rPr>
          <w:spacing w:val="-10"/>
        </w:rPr>
        <w:t xml:space="preserve"> </w:t>
      </w:r>
      <w:r>
        <w:t>region-specific</w:t>
      </w:r>
      <w:r>
        <w:rPr>
          <w:spacing w:val="-10"/>
        </w:rPr>
        <w:t xml:space="preserve"> </w:t>
      </w:r>
      <w:r>
        <w:t>payment</w:t>
      </w:r>
      <w:r>
        <w:rPr>
          <w:spacing w:val="-8"/>
        </w:rPr>
        <w:t xml:space="preserve"> </w:t>
      </w:r>
      <w:r>
        <w:t>options can</w:t>
      </w:r>
      <w:r>
        <w:rPr>
          <w:spacing w:val="-8"/>
        </w:rPr>
        <w:t xml:space="preserve"> </w:t>
      </w:r>
      <w:r>
        <w:t>be</w:t>
      </w:r>
      <w:r>
        <w:rPr>
          <w:spacing w:val="-7"/>
        </w:rPr>
        <w:t xml:space="preserve"> </w:t>
      </w:r>
      <w:r>
        <w:t>considered.</w:t>
      </w:r>
      <w:r>
        <w:rPr>
          <w:spacing w:val="-8"/>
        </w:rPr>
        <w:t xml:space="preserve"> </w:t>
      </w:r>
      <w:r>
        <w:t>This</w:t>
      </w:r>
      <w:r>
        <w:rPr>
          <w:spacing w:val="-8"/>
        </w:rPr>
        <w:t xml:space="preserve"> </w:t>
      </w:r>
      <w:r>
        <w:t>expansion</w:t>
      </w:r>
      <w:r>
        <w:rPr>
          <w:spacing w:val="-8"/>
        </w:rPr>
        <w:t xml:space="preserve"> </w:t>
      </w:r>
      <w:r>
        <w:t>ensures</w:t>
      </w:r>
      <w:r>
        <w:rPr>
          <w:spacing w:val="-8"/>
        </w:rPr>
        <w:t xml:space="preserve"> </w:t>
      </w:r>
      <w:r>
        <w:t>that</w:t>
      </w:r>
      <w:r>
        <w:rPr>
          <w:spacing w:val="-8"/>
        </w:rPr>
        <w:t xml:space="preserve"> </w:t>
      </w:r>
      <w:r>
        <w:t>users</w:t>
      </w:r>
      <w:r>
        <w:rPr>
          <w:spacing w:val="-9"/>
        </w:rPr>
        <w:t xml:space="preserve"> </w:t>
      </w:r>
      <w:r>
        <w:t>from</w:t>
      </w:r>
      <w:r>
        <w:rPr>
          <w:spacing w:val="-8"/>
        </w:rPr>
        <w:t xml:space="preserve"> </w:t>
      </w:r>
      <w:r>
        <w:t>various</w:t>
      </w:r>
      <w:r>
        <w:rPr>
          <w:spacing w:val="-8"/>
        </w:rPr>
        <w:t xml:space="preserve"> </w:t>
      </w:r>
      <w:r>
        <w:t>demographics</w:t>
      </w:r>
      <w:r>
        <w:rPr>
          <w:spacing w:val="-9"/>
        </w:rPr>
        <w:t xml:space="preserve"> </w:t>
      </w:r>
      <w:r>
        <w:t>and</w:t>
      </w:r>
      <w:r>
        <w:rPr>
          <w:spacing w:val="-8"/>
        </w:rPr>
        <w:t xml:space="preserve"> </w:t>
      </w:r>
      <w:r>
        <w:t>locations have convenient and preferred payment methods.</w:t>
      </w:r>
    </w:p>
    <w:p w14:paraId="3F372C51">
      <w:pPr>
        <w:pStyle w:val="8"/>
      </w:pPr>
    </w:p>
    <w:p w14:paraId="11376D09">
      <w:pPr>
        <w:pStyle w:val="5"/>
        <w:numPr>
          <w:ilvl w:val="0"/>
          <w:numId w:val="15"/>
        </w:numPr>
        <w:tabs>
          <w:tab w:val="left" w:pos="1309"/>
        </w:tabs>
        <w:spacing w:before="0" w:after="0" w:line="294" w:lineRule="exact"/>
        <w:ind w:left="1309" w:right="0" w:hanging="359"/>
        <w:jc w:val="both"/>
      </w:pPr>
      <w:r>
        <w:t>Integration</w:t>
      </w:r>
      <w:r>
        <w:rPr>
          <w:spacing w:val="-4"/>
        </w:rPr>
        <w:t xml:space="preserve"> </w:t>
      </w:r>
      <w:r>
        <w:t>with</w:t>
      </w:r>
      <w:r>
        <w:rPr>
          <w:spacing w:val="-1"/>
        </w:rPr>
        <w:t xml:space="preserve"> </w:t>
      </w:r>
      <w:r>
        <w:t>Social</w:t>
      </w:r>
      <w:r>
        <w:rPr>
          <w:spacing w:val="-1"/>
        </w:rPr>
        <w:t xml:space="preserve"> </w:t>
      </w:r>
      <w:r>
        <w:rPr>
          <w:spacing w:val="-2"/>
        </w:rPr>
        <w:t>Media:</w:t>
      </w:r>
    </w:p>
    <w:p w14:paraId="6DDE990E">
      <w:pPr>
        <w:pStyle w:val="8"/>
        <w:ind w:left="590" w:right="591"/>
        <w:jc w:val="both"/>
      </w:pPr>
      <w:r>
        <w:t>Enhancing</w:t>
      </w:r>
      <w:r>
        <w:rPr>
          <w:spacing w:val="-8"/>
        </w:rPr>
        <w:t xml:space="preserve"> </w:t>
      </w:r>
      <w:r>
        <w:t>the</w:t>
      </w:r>
      <w:r>
        <w:rPr>
          <w:spacing w:val="-7"/>
        </w:rPr>
        <w:t xml:space="preserve"> </w:t>
      </w:r>
      <w:r>
        <w:t>platform's</w:t>
      </w:r>
      <w:r>
        <w:rPr>
          <w:spacing w:val="-6"/>
        </w:rPr>
        <w:t xml:space="preserve"> </w:t>
      </w:r>
      <w:r>
        <w:t>social</w:t>
      </w:r>
      <w:r>
        <w:rPr>
          <w:spacing w:val="-8"/>
        </w:rPr>
        <w:t xml:space="preserve"> </w:t>
      </w:r>
      <w:r>
        <w:t>media</w:t>
      </w:r>
      <w:r>
        <w:rPr>
          <w:spacing w:val="-9"/>
        </w:rPr>
        <w:t xml:space="preserve"> </w:t>
      </w:r>
      <w:r>
        <w:t>integration</w:t>
      </w:r>
      <w:r>
        <w:rPr>
          <w:spacing w:val="-6"/>
        </w:rPr>
        <w:t xml:space="preserve"> </w:t>
      </w:r>
      <w:r>
        <w:t>allows</w:t>
      </w:r>
      <w:r>
        <w:rPr>
          <w:spacing w:val="-9"/>
        </w:rPr>
        <w:t xml:space="preserve"> </w:t>
      </w:r>
      <w:r>
        <w:t>users</w:t>
      </w:r>
      <w:r>
        <w:rPr>
          <w:spacing w:val="-9"/>
        </w:rPr>
        <w:t xml:space="preserve"> </w:t>
      </w:r>
      <w:r>
        <w:t>to</w:t>
      </w:r>
      <w:r>
        <w:rPr>
          <w:spacing w:val="-8"/>
        </w:rPr>
        <w:t xml:space="preserve"> </w:t>
      </w:r>
      <w:r>
        <w:t>share</w:t>
      </w:r>
      <w:r>
        <w:rPr>
          <w:spacing w:val="-8"/>
        </w:rPr>
        <w:t xml:space="preserve"> </w:t>
      </w:r>
      <w:r>
        <w:t>their</w:t>
      </w:r>
      <w:r>
        <w:rPr>
          <w:spacing w:val="-9"/>
        </w:rPr>
        <w:t xml:space="preserve"> </w:t>
      </w:r>
      <w:r>
        <w:t>favorite</w:t>
      </w:r>
      <w:r>
        <w:rPr>
          <w:spacing w:val="-9"/>
        </w:rPr>
        <w:t xml:space="preserve"> </w:t>
      </w:r>
      <w:r>
        <w:t>products, wishlists, or</w:t>
      </w:r>
      <w:r>
        <w:rPr>
          <w:spacing w:val="-2"/>
        </w:rPr>
        <w:t xml:space="preserve"> </w:t>
      </w:r>
      <w:r>
        <w:t>purchases directly on social platforms. This not</w:t>
      </w:r>
      <w:r>
        <w:rPr>
          <w:spacing w:val="-1"/>
        </w:rPr>
        <w:t xml:space="preserve"> </w:t>
      </w:r>
      <w:r>
        <w:t>only</w:t>
      </w:r>
      <w:r>
        <w:rPr>
          <w:spacing w:val="-1"/>
        </w:rPr>
        <w:t xml:space="preserve"> </w:t>
      </w:r>
      <w:r>
        <w:t>boosts user engagement but also serves as a form of organic marketing.</w:t>
      </w:r>
    </w:p>
    <w:p w14:paraId="064FFCE5">
      <w:pPr>
        <w:pStyle w:val="5"/>
        <w:numPr>
          <w:ilvl w:val="0"/>
          <w:numId w:val="15"/>
        </w:numPr>
        <w:tabs>
          <w:tab w:val="left" w:pos="1309"/>
        </w:tabs>
        <w:spacing w:before="276" w:after="0" w:line="294" w:lineRule="exact"/>
        <w:ind w:left="1309" w:right="0" w:hanging="359"/>
        <w:jc w:val="both"/>
      </w:pPr>
      <w:r>
        <w:t xml:space="preserve">Dynamic Inventory </w:t>
      </w:r>
      <w:r>
        <w:rPr>
          <w:spacing w:val="-2"/>
        </w:rPr>
        <w:t>Management:</w:t>
      </w:r>
    </w:p>
    <w:p w14:paraId="721493E5">
      <w:pPr>
        <w:pStyle w:val="8"/>
        <w:ind w:left="590" w:right="588"/>
        <w:jc w:val="both"/>
      </w:pPr>
      <w:r>
        <w:t>The implementation of dynamic inventory management ensures real-time updates on product availability. This feature prevents situations where users attempt to purchase out-of-stock items, contributing to a more seamless shopping experience.</w:t>
      </w:r>
    </w:p>
    <w:p w14:paraId="5C11D9F8">
      <w:pPr>
        <w:pStyle w:val="5"/>
        <w:numPr>
          <w:ilvl w:val="0"/>
          <w:numId w:val="15"/>
        </w:numPr>
        <w:tabs>
          <w:tab w:val="left" w:pos="1309"/>
        </w:tabs>
        <w:spacing w:before="275" w:after="0" w:line="294" w:lineRule="exact"/>
        <w:ind w:left="1309" w:right="0" w:hanging="359"/>
        <w:jc w:val="both"/>
      </w:pPr>
      <w:r>
        <w:t>Mobile</w:t>
      </w:r>
      <w:r>
        <w:rPr>
          <w:spacing w:val="-2"/>
        </w:rPr>
        <w:t xml:space="preserve"> </w:t>
      </w:r>
      <w:r>
        <w:t xml:space="preserve">Application </w:t>
      </w:r>
      <w:r>
        <w:rPr>
          <w:spacing w:val="-2"/>
        </w:rPr>
        <w:t>Development:</w:t>
      </w:r>
    </w:p>
    <w:p w14:paraId="5D28B1A7">
      <w:pPr>
        <w:pStyle w:val="8"/>
        <w:ind w:left="590" w:right="593"/>
        <w:jc w:val="both"/>
      </w:pPr>
      <w:r>
        <w:t>Considering the increasing use of mobile devices, developing a dedicated mobile application for 'Umakechoice' can enhance accessibility and provide a more tailored experience for users on smartphones and tablets.</w:t>
      </w:r>
    </w:p>
    <w:p w14:paraId="05106994">
      <w:pPr>
        <w:pStyle w:val="5"/>
        <w:numPr>
          <w:ilvl w:val="0"/>
          <w:numId w:val="15"/>
        </w:numPr>
        <w:tabs>
          <w:tab w:val="left" w:pos="1309"/>
        </w:tabs>
        <w:spacing w:before="275" w:after="0" w:line="294" w:lineRule="exact"/>
        <w:ind w:left="1309" w:right="0" w:hanging="359"/>
        <w:jc w:val="both"/>
      </w:pPr>
      <w:r>
        <w:t>Customer</w:t>
      </w:r>
      <w:r>
        <w:rPr>
          <w:spacing w:val="-3"/>
        </w:rPr>
        <w:t xml:space="preserve"> </w:t>
      </w:r>
      <w:r>
        <w:t>Feedback</w:t>
      </w:r>
      <w:r>
        <w:rPr>
          <w:spacing w:val="-1"/>
        </w:rPr>
        <w:t xml:space="preserve"> </w:t>
      </w:r>
      <w:r>
        <w:t>and</w:t>
      </w:r>
      <w:r>
        <w:rPr>
          <w:spacing w:val="-1"/>
        </w:rPr>
        <w:t xml:space="preserve"> </w:t>
      </w:r>
      <w:r>
        <w:rPr>
          <w:spacing w:val="-2"/>
        </w:rPr>
        <w:t>Ratings:</w:t>
      </w:r>
    </w:p>
    <w:p w14:paraId="1B502403">
      <w:pPr>
        <w:pStyle w:val="8"/>
        <w:ind w:left="590" w:right="595"/>
        <w:jc w:val="both"/>
      </w:pPr>
      <w:r>
        <w:t>Introducing a comprehensive feedback and rating system allows users to provide reviews on products and their overall shopping experience. This feature not only engages users but also helps in building trust and credibility.</w:t>
      </w:r>
    </w:p>
    <w:p w14:paraId="5F8DEAFC">
      <w:pPr>
        <w:pStyle w:val="5"/>
        <w:numPr>
          <w:ilvl w:val="0"/>
          <w:numId w:val="15"/>
        </w:numPr>
        <w:tabs>
          <w:tab w:val="left" w:pos="1309"/>
        </w:tabs>
        <w:spacing w:before="276" w:after="0" w:line="294" w:lineRule="exact"/>
        <w:ind w:left="1309" w:right="0" w:hanging="359"/>
        <w:jc w:val="both"/>
      </w:pPr>
      <w:r>
        <w:t>Localization</w:t>
      </w:r>
      <w:r>
        <w:rPr>
          <w:spacing w:val="-1"/>
        </w:rPr>
        <w:t xml:space="preserve"> </w:t>
      </w:r>
      <w:r>
        <w:t>for</w:t>
      </w:r>
      <w:r>
        <w:rPr>
          <w:spacing w:val="-3"/>
        </w:rPr>
        <w:t xml:space="preserve"> </w:t>
      </w:r>
      <w:r>
        <w:t>Global</w:t>
      </w:r>
      <w:r>
        <w:rPr>
          <w:spacing w:val="-2"/>
        </w:rPr>
        <w:t xml:space="preserve"> Reach:</w:t>
      </w:r>
    </w:p>
    <w:p w14:paraId="2D4FA61E">
      <w:pPr>
        <w:pStyle w:val="8"/>
        <w:ind w:left="590" w:right="594"/>
        <w:jc w:val="both"/>
      </w:pPr>
      <w:r>
        <w:t>To expand the platform's reach globally, localization features can be implemented. This includes providing content, product information, and support in multiple languages, ensuring a more inclusive experience for users worldwide.</w:t>
      </w:r>
    </w:p>
    <w:p w14:paraId="7CB3A25E">
      <w:pPr>
        <w:pStyle w:val="8"/>
        <w:spacing w:after="0"/>
        <w:jc w:val="both"/>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pPr>
    </w:p>
    <w:p w14:paraId="5E6089F5">
      <w:pPr>
        <w:pStyle w:val="3"/>
        <w:spacing w:before="60"/>
        <w:ind w:right="1218"/>
        <w:jc w:val="center"/>
      </w:pPr>
      <w:r>
        <w:rPr>
          <w:spacing w:val="-2"/>
        </w:rPr>
        <w:t>Reference</w:t>
      </w:r>
    </w:p>
    <w:p w14:paraId="10C2B4DD">
      <w:pPr>
        <w:pStyle w:val="8"/>
        <w:rPr>
          <w:b/>
        </w:rPr>
      </w:pPr>
    </w:p>
    <w:p w14:paraId="39636C5A">
      <w:pPr>
        <w:pStyle w:val="8"/>
        <w:rPr>
          <w:b/>
        </w:rPr>
      </w:pPr>
    </w:p>
    <w:p w14:paraId="3C5F8FC9">
      <w:pPr>
        <w:pStyle w:val="8"/>
        <w:rPr>
          <w:b/>
        </w:rPr>
      </w:pPr>
    </w:p>
    <w:p w14:paraId="1E85C632">
      <w:pPr>
        <w:pStyle w:val="14"/>
        <w:numPr>
          <w:ilvl w:val="0"/>
          <w:numId w:val="16"/>
        </w:numPr>
        <w:tabs>
          <w:tab w:val="left" w:pos="1310"/>
        </w:tabs>
        <w:spacing w:before="0" w:after="0" w:line="240" w:lineRule="auto"/>
        <w:ind w:left="1310" w:right="0" w:hanging="720"/>
        <w:jc w:val="left"/>
        <w:rPr>
          <w:sz w:val="24"/>
        </w:rPr>
      </w:pPr>
      <w:r>
        <w:fldChar w:fldCharType="begin"/>
      </w:r>
      <w:r>
        <w:instrText xml:space="preserve"> HYPERLINK "https://www.w3schools.com/" \h </w:instrText>
      </w:r>
      <w:r>
        <w:fldChar w:fldCharType="separate"/>
      </w:r>
      <w:r>
        <w:rPr>
          <w:color w:val="0462C1"/>
          <w:spacing w:val="-2"/>
          <w:sz w:val="24"/>
          <w:u w:val="single" w:color="0462C1"/>
        </w:rPr>
        <w:t>https://www.w3schools.com</w:t>
      </w:r>
      <w:r>
        <w:rPr>
          <w:color w:val="0462C1"/>
          <w:spacing w:val="-2"/>
          <w:sz w:val="24"/>
          <w:u w:val="single" w:color="0462C1"/>
        </w:rPr>
        <w:fldChar w:fldCharType="end"/>
      </w:r>
    </w:p>
    <w:p w14:paraId="185A3FBE">
      <w:pPr>
        <w:pStyle w:val="14"/>
        <w:numPr>
          <w:ilvl w:val="0"/>
          <w:numId w:val="16"/>
        </w:numPr>
        <w:tabs>
          <w:tab w:val="left" w:pos="1310"/>
        </w:tabs>
        <w:spacing w:before="0" w:after="0" w:line="240" w:lineRule="auto"/>
        <w:ind w:left="1310" w:right="0" w:hanging="720"/>
        <w:jc w:val="left"/>
        <w:rPr>
          <w:sz w:val="24"/>
        </w:rPr>
      </w:pPr>
      <w:r>
        <w:fldChar w:fldCharType="begin"/>
      </w:r>
      <w:r>
        <w:instrText xml:space="preserve"> HYPERLINK "https://www.stackoverflow.com/" \h </w:instrText>
      </w:r>
      <w:r>
        <w:fldChar w:fldCharType="separate"/>
      </w:r>
      <w:r>
        <w:rPr>
          <w:color w:val="0462C1"/>
          <w:spacing w:val="-2"/>
          <w:sz w:val="24"/>
          <w:u w:val="single" w:color="0462C1"/>
        </w:rPr>
        <w:t>https://www.stackoverflow.com</w:t>
      </w:r>
      <w:r>
        <w:rPr>
          <w:color w:val="0462C1"/>
          <w:spacing w:val="-2"/>
          <w:sz w:val="24"/>
          <w:u w:val="single" w:color="0462C1"/>
        </w:rPr>
        <w:fldChar w:fldCharType="end"/>
      </w:r>
    </w:p>
    <w:p w14:paraId="47BFA141">
      <w:pPr>
        <w:pStyle w:val="14"/>
        <w:numPr>
          <w:ilvl w:val="0"/>
          <w:numId w:val="16"/>
        </w:numPr>
        <w:tabs>
          <w:tab w:val="left" w:pos="1310"/>
        </w:tabs>
        <w:spacing w:before="0" w:after="0" w:line="240" w:lineRule="auto"/>
        <w:ind w:left="1310" w:right="0" w:hanging="720"/>
        <w:jc w:val="left"/>
        <w:rPr>
          <w:sz w:val="24"/>
        </w:rPr>
      </w:pPr>
      <w:r>
        <w:fldChar w:fldCharType="begin"/>
      </w:r>
      <w:r>
        <w:instrText xml:space="preserve"> HYPERLINK "https://www.wikipedia.com/" \h </w:instrText>
      </w:r>
      <w:r>
        <w:fldChar w:fldCharType="separate"/>
      </w:r>
      <w:r>
        <w:rPr>
          <w:color w:val="0462C1"/>
          <w:spacing w:val="-2"/>
          <w:sz w:val="24"/>
          <w:u w:val="single" w:color="0462C1"/>
        </w:rPr>
        <w:t>https://www.wikipedia.com</w:t>
      </w:r>
      <w:r>
        <w:rPr>
          <w:color w:val="0462C1"/>
          <w:spacing w:val="-2"/>
          <w:sz w:val="24"/>
          <w:u w:val="single" w:color="0462C1"/>
        </w:rPr>
        <w:fldChar w:fldCharType="end"/>
      </w:r>
    </w:p>
    <w:p w14:paraId="444A3EB2">
      <w:pPr>
        <w:pStyle w:val="14"/>
        <w:numPr>
          <w:ilvl w:val="0"/>
          <w:numId w:val="16"/>
        </w:numPr>
        <w:tabs>
          <w:tab w:val="left" w:pos="1310"/>
        </w:tabs>
        <w:spacing w:before="0" w:after="0" w:line="240" w:lineRule="auto"/>
        <w:ind w:left="1310" w:right="0" w:hanging="720"/>
        <w:jc w:val="left"/>
        <w:rPr>
          <w:sz w:val="24"/>
        </w:rPr>
      </w:pPr>
      <w:r>
        <w:fldChar w:fldCharType="begin"/>
      </w:r>
      <w:r>
        <w:instrText xml:space="preserve"> HYPERLINK "https://www.youtube.com/" \h </w:instrText>
      </w:r>
      <w:r>
        <w:fldChar w:fldCharType="separate"/>
      </w:r>
      <w:r>
        <w:rPr>
          <w:color w:val="0462C1"/>
          <w:spacing w:val="-2"/>
          <w:sz w:val="24"/>
          <w:u w:val="single" w:color="0462C1"/>
        </w:rPr>
        <w:t>https://www.youtube.com</w:t>
      </w:r>
      <w:r>
        <w:rPr>
          <w:color w:val="0462C1"/>
          <w:spacing w:val="-2"/>
          <w:sz w:val="24"/>
          <w:u w:val="single" w:color="0462C1"/>
        </w:rPr>
        <w:fldChar w:fldCharType="end"/>
      </w:r>
    </w:p>
    <w:p w14:paraId="27EBCDD7">
      <w:pPr>
        <w:pStyle w:val="14"/>
        <w:numPr>
          <w:ilvl w:val="0"/>
          <w:numId w:val="16"/>
        </w:numPr>
        <w:tabs>
          <w:tab w:val="left" w:pos="1274"/>
        </w:tabs>
        <w:spacing w:before="0" w:after="0" w:line="240" w:lineRule="auto"/>
        <w:ind w:left="1274" w:right="0" w:hanging="684"/>
        <w:jc w:val="left"/>
        <w:rPr>
          <w:sz w:val="24"/>
        </w:rPr>
      </w:pPr>
      <w:r>
        <w:fldChar w:fldCharType="begin"/>
      </w:r>
      <w:r>
        <w:instrText xml:space="preserve"> HYPERLINK "https://www.freecodecamp.org/" \h </w:instrText>
      </w:r>
      <w:r>
        <w:fldChar w:fldCharType="separate"/>
      </w:r>
      <w:r>
        <w:rPr>
          <w:color w:val="0462C1"/>
          <w:spacing w:val="-2"/>
          <w:sz w:val="24"/>
          <w:u w:val="single" w:color="0462C1"/>
        </w:rPr>
        <w:t>https://www.freecodecamp.org/</w:t>
      </w:r>
      <w:r>
        <w:rPr>
          <w:color w:val="0462C1"/>
          <w:spacing w:val="-2"/>
          <w:sz w:val="24"/>
          <w:u w:val="single" w:color="0462C1"/>
        </w:rPr>
        <w:fldChar w:fldCharType="end"/>
      </w:r>
    </w:p>
    <w:p w14:paraId="346A937A">
      <w:pPr>
        <w:pStyle w:val="14"/>
        <w:numPr>
          <w:ilvl w:val="0"/>
          <w:numId w:val="16"/>
        </w:numPr>
        <w:tabs>
          <w:tab w:val="left" w:pos="1274"/>
        </w:tabs>
        <w:spacing w:before="0" w:after="0" w:line="240" w:lineRule="auto"/>
        <w:ind w:left="1274" w:right="0" w:hanging="684"/>
        <w:jc w:val="left"/>
        <w:rPr>
          <w:sz w:val="24"/>
        </w:rPr>
      </w:pPr>
      <w:r>
        <w:fldChar w:fldCharType="begin"/>
      </w:r>
      <w:r>
        <w:instrText xml:space="preserve"> HYPERLINK "https://react.dev/" \h </w:instrText>
      </w:r>
      <w:r>
        <w:fldChar w:fldCharType="separate"/>
      </w:r>
      <w:r>
        <w:rPr>
          <w:color w:val="0462C1"/>
          <w:spacing w:val="-2"/>
          <w:sz w:val="24"/>
          <w:u w:val="single" w:color="0462C1"/>
        </w:rPr>
        <w:t>https://react.dev/</w:t>
      </w:r>
      <w:r>
        <w:rPr>
          <w:color w:val="0462C1"/>
          <w:spacing w:val="-2"/>
          <w:sz w:val="24"/>
          <w:u w:val="single" w:color="0462C1"/>
        </w:rPr>
        <w:fldChar w:fldCharType="end"/>
      </w:r>
    </w:p>
    <w:p w14:paraId="4BA31C99">
      <w:pPr>
        <w:pStyle w:val="14"/>
        <w:numPr>
          <w:ilvl w:val="0"/>
          <w:numId w:val="16"/>
        </w:numPr>
        <w:tabs>
          <w:tab w:val="left" w:pos="1274"/>
        </w:tabs>
        <w:spacing w:before="0" w:after="0" w:line="240" w:lineRule="auto"/>
        <w:ind w:left="1274" w:right="0" w:hanging="684"/>
        <w:jc w:val="left"/>
        <w:rPr>
          <w:sz w:val="24"/>
        </w:rPr>
      </w:pPr>
      <w:r>
        <w:fldChar w:fldCharType="begin"/>
      </w:r>
      <w:r>
        <w:instrText xml:space="preserve"> HYPERLINK "https://nodejs.org/en" \h </w:instrText>
      </w:r>
      <w:r>
        <w:fldChar w:fldCharType="separate"/>
      </w:r>
      <w:r>
        <w:rPr>
          <w:color w:val="0462C1"/>
          <w:spacing w:val="-2"/>
          <w:sz w:val="24"/>
          <w:u w:val="single" w:color="0462C1"/>
        </w:rPr>
        <w:t>https://nodejs.org/en</w:t>
      </w:r>
      <w:r>
        <w:rPr>
          <w:color w:val="0462C1"/>
          <w:spacing w:val="-2"/>
          <w:sz w:val="24"/>
          <w:u w:val="single" w:color="0462C1"/>
        </w:rPr>
        <w:fldChar w:fldCharType="end"/>
      </w:r>
    </w:p>
    <w:p w14:paraId="343B6210">
      <w:pPr>
        <w:pStyle w:val="14"/>
        <w:numPr>
          <w:ilvl w:val="0"/>
          <w:numId w:val="16"/>
        </w:numPr>
        <w:tabs>
          <w:tab w:val="left" w:pos="1274"/>
        </w:tabs>
        <w:spacing w:before="0" w:after="0" w:line="240" w:lineRule="auto"/>
        <w:ind w:left="1274" w:right="0" w:hanging="684"/>
        <w:jc w:val="left"/>
        <w:rPr>
          <w:sz w:val="24"/>
        </w:rPr>
      </w:pPr>
      <w:r>
        <w:fldChar w:fldCharType="begin"/>
      </w:r>
      <w:r>
        <w:instrText xml:space="preserve"> HYPERLINK "https://www.mongodb.com/" \h </w:instrText>
      </w:r>
      <w:r>
        <w:fldChar w:fldCharType="separate"/>
      </w:r>
      <w:r>
        <w:rPr>
          <w:color w:val="0462C1"/>
          <w:spacing w:val="-2"/>
          <w:sz w:val="24"/>
          <w:u w:val="single" w:color="0462C1"/>
        </w:rPr>
        <w:t>https://www.mongodb.com/</w:t>
      </w:r>
      <w:r>
        <w:rPr>
          <w:color w:val="0462C1"/>
          <w:spacing w:val="-2"/>
          <w:sz w:val="24"/>
          <w:u w:val="single" w:color="0462C1"/>
        </w:rPr>
        <w:fldChar w:fldCharType="end"/>
      </w:r>
    </w:p>
    <w:p w14:paraId="2C8EB4B4">
      <w:pPr>
        <w:pStyle w:val="8"/>
        <w:rPr>
          <w:sz w:val="32"/>
        </w:rPr>
      </w:pPr>
    </w:p>
    <w:p w14:paraId="4F3EC108">
      <w:pPr>
        <w:pStyle w:val="8"/>
        <w:rPr>
          <w:sz w:val="32"/>
        </w:rPr>
      </w:pPr>
    </w:p>
    <w:p w14:paraId="77FD29F2">
      <w:pPr>
        <w:pStyle w:val="8"/>
        <w:spacing w:before="277"/>
        <w:rPr>
          <w:sz w:val="32"/>
        </w:rPr>
      </w:pPr>
    </w:p>
    <w:p w14:paraId="0253B9AE">
      <w:pPr>
        <w:pStyle w:val="3"/>
        <w:ind w:right="1218"/>
        <w:jc w:val="center"/>
      </w:pPr>
      <w:r>
        <w:rPr>
          <w:spacing w:val="-2"/>
        </w:rPr>
        <w:t>Appendix</w:t>
      </w:r>
    </w:p>
    <w:p w14:paraId="56E9C809">
      <w:pPr>
        <w:pStyle w:val="8"/>
        <w:spacing w:before="183"/>
        <w:rPr>
          <w:b/>
          <w:sz w:val="32"/>
        </w:rPr>
      </w:pPr>
    </w:p>
    <w:p w14:paraId="066AD6D8">
      <w:pPr>
        <w:pStyle w:val="8"/>
        <w:ind w:left="590"/>
      </w:pPr>
      <w:r>
        <w:rPr>
          <w:b/>
        </w:rPr>
        <w:t>GitHub</w:t>
      </w:r>
      <w:r>
        <w:t>:</w:t>
      </w:r>
      <w:r>
        <w:rPr>
          <w:spacing w:val="-1"/>
        </w:rPr>
        <w:t xml:space="preserve"> </w:t>
      </w:r>
      <w:r>
        <w:rPr>
          <w:rFonts w:hint="default"/>
          <w:color w:val="0462C1"/>
          <w:spacing w:val="-2"/>
          <w:u w:val="single" w:color="0462C1"/>
        </w:rPr>
        <w:t>https://github.com/Coder-Kartikey/WonderLust</w:t>
      </w:r>
    </w:p>
    <w:p w14:paraId="4823B36C">
      <w:pPr>
        <w:pStyle w:val="8"/>
      </w:pPr>
    </w:p>
    <w:p w14:paraId="325073DC">
      <w:pPr>
        <w:pStyle w:val="8"/>
        <w:ind w:left="590"/>
      </w:pPr>
      <w:r>
        <w:rPr>
          <w:b/>
        </w:rPr>
        <w:t>LinkedIn</w:t>
      </w:r>
      <w:r>
        <w:t>:</w:t>
      </w:r>
      <w:r>
        <w:rPr>
          <w:spacing w:val="-11"/>
        </w:rPr>
        <w:t xml:space="preserve"> </w:t>
      </w:r>
      <w:r>
        <w:fldChar w:fldCharType="begin"/>
      </w:r>
      <w:r>
        <w:instrText xml:space="preserve"> HYPERLINK "https://www.linkedin.com/in/ujjwal-gupta-a595811b9/" \h </w:instrText>
      </w:r>
      <w:r>
        <w:fldChar w:fldCharType="separate"/>
      </w:r>
      <w:r>
        <w:rPr>
          <w:color w:val="0462C1"/>
          <w:u w:val="single" w:color="0462C1"/>
        </w:rPr>
        <w:t>https://www.linkedin.com/in/</w:t>
      </w:r>
      <w:r>
        <w:rPr>
          <w:rFonts w:hint="default"/>
          <w:color w:val="0462C1"/>
          <w:u w:val="single" w:color="0462C1"/>
          <w:lang w:val="en-US"/>
        </w:rPr>
        <w:t>coderkp</w:t>
      </w:r>
      <w:r>
        <w:rPr>
          <w:color w:val="0462C1"/>
          <w:spacing w:val="-2"/>
          <w:u w:val="single" w:color="0462C1"/>
        </w:rPr>
        <w:t>/</w:t>
      </w:r>
      <w:r>
        <w:rPr>
          <w:color w:val="0462C1"/>
          <w:spacing w:val="-2"/>
          <w:u w:val="single" w:color="0462C1"/>
        </w:rPr>
        <w:fldChar w:fldCharType="end"/>
      </w:r>
    </w:p>
    <w:p w14:paraId="264D89C2">
      <w:pPr>
        <w:pStyle w:val="8"/>
      </w:pPr>
    </w:p>
    <w:p w14:paraId="43D9E320">
      <w:pPr>
        <w:spacing w:before="0"/>
        <w:ind w:left="590" w:right="0" w:firstLine="0"/>
        <w:jc w:val="left"/>
        <w:rPr>
          <w:sz w:val="24"/>
        </w:rPr>
      </w:pPr>
      <w:r>
        <w:rPr>
          <w:b/>
          <w:sz w:val="24"/>
        </w:rPr>
        <w:t>App</w:t>
      </w:r>
      <w:r>
        <w:rPr>
          <w:b/>
          <w:spacing w:val="-2"/>
          <w:sz w:val="24"/>
        </w:rPr>
        <w:t xml:space="preserve"> </w:t>
      </w:r>
      <w:r>
        <w:rPr>
          <w:b/>
          <w:sz w:val="24"/>
        </w:rPr>
        <w:t>Link:</w:t>
      </w:r>
      <w:r>
        <w:rPr>
          <w:b/>
          <w:spacing w:val="56"/>
          <w:sz w:val="24"/>
        </w:rPr>
        <w:t xml:space="preserve"> </w:t>
      </w:r>
      <w:r>
        <w:rPr>
          <w:rFonts w:hint="default"/>
          <w:color w:val="0462C1"/>
          <w:spacing w:val="-2"/>
          <w:sz w:val="24"/>
          <w:u w:val="single" w:color="0462C1"/>
        </w:rPr>
        <w:t>https://wonderlust-o9ym.onrender.com</w:t>
      </w:r>
    </w:p>
    <w:sectPr>
      <w:pgSz w:w="11910" w:h="16840"/>
      <w:pgMar w:top="1360" w:right="850" w:bottom="1200" w:left="850" w:header="0" w:footer="1005"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ff3">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 w:name="ff2">
    <w:altName w:val="Euphorigenic"/>
    <w:panose1 w:val="00000000000000000000"/>
    <w:charset w:val="00"/>
    <w:family w:val="auto"/>
    <w:pitch w:val="default"/>
    <w:sig w:usb0="00000000" w:usb1="00000000" w:usb2="00000000" w:usb3="00000000" w:csb0="00000000" w:csb1="00000000"/>
  </w:font>
  <w:font w:name="unset">
    <w:altName w:val="Euphorigenic"/>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DB51A8">
    <w:pPr>
      <w:pStyle w:val="8"/>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3703320</wp:posOffset>
              </wp:positionH>
              <wp:positionV relativeFrom="page">
                <wp:posOffset>9914255</wp:posOffset>
              </wp:positionV>
              <wp:extent cx="186055" cy="180975"/>
              <wp:effectExtent l="0" t="0" r="0" b="0"/>
              <wp:wrapNone/>
              <wp:docPr id="2" name="Textbox 2"/>
              <wp:cNvGraphicFramePr/>
              <a:graphic xmlns:a="http://schemas.openxmlformats.org/drawingml/2006/main">
                <a:graphicData uri="http://schemas.microsoft.com/office/word/2010/wordprocessingShape">
                  <wps:wsp>
                    <wps:cNvSpPr txBox="1"/>
                    <wps:spPr>
                      <a:xfrm>
                        <a:off x="0" y="0"/>
                        <a:ext cx="186055" cy="180975"/>
                      </a:xfrm>
                      <a:prstGeom prst="rect">
                        <a:avLst/>
                      </a:prstGeom>
                    </wps:spPr>
                    <wps:txbx>
                      <w:txbxContent>
                        <w:p w14:paraId="2CAA03A7">
                          <w:pPr>
                            <w:spacing w:before="11"/>
                            <w:ind w:left="28" w:right="0" w:firstLine="0"/>
                            <w:jc w:val="left"/>
                            <w:rPr>
                              <w:sz w:val="22"/>
                            </w:rPr>
                          </w:pPr>
                          <w:r>
                            <w:rPr>
                              <w:spacing w:val="-5"/>
                              <w:sz w:val="22"/>
                            </w:rPr>
                            <w:fldChar w:fldCharType="begin"/>
                          </w:r>
                          <w:r>
                            <w:rPr>
                              <w:spacing w:val="-5"/>
                              <w:sz w:val="22"/>
                            </w:rPr>
                            <w:instrText xml:space="preserve"> PAGE  \* roman </w:instrText>
                          </w:r>
                          <w:r>
                            <w:rPr>
                              <w:spacing w:val="-5"/>
                              <w:sz w:val="22"/>
                            </w:rPr>
                            <w:fldChar w:fldCharType="separate"/>
                          </w:r>
                          <w:r>
                            <w:rPr>
                              <w:spacing w:val="-5"/>
                              <w:sz w:val="22"/>
                            </w:rPr>
                            <w:t>iii</w:t>
                          </w:r>
                          <w:r>
                            <w:rPr>
                              <w:spacing w:val="-5"/>
                              <w:sz w:val="22"/>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291.6pt;margin-top:780.65pt;height:14.25pt;width:14.65pt;mso-position-horizontal-relative:page;mso-position-vertical-relative:page;z-index:-251657216;mso-width-relative:page;mso-height-relative:page;" filled="f" stroked="f" coordsize="21600,21600" o:gfxdata="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d4BTvNoAAAANAQAADwAAAAAAAAABACAAAAAiAAAAZHJzL2Rvd25yZXYueG1sUEsBAhQAFAAAAAgA&#10;h07iQIUe/xGxAQAAcwMAAA4AAAAAAAAAAQAgAAAAKQEAAGRycy9lMm9Eb2MueG1sUEsFBgAAAAAG&#10;AAYAWQEAAEwFAAAAAA==&#10;">
              <v:fill on="f" focussize="0,0"/>
              <v:stroke on="f"/>
              <v:imagedata o:title=""/>
              <o:lock v:ext="edit" aspectratio="f"/>
              <v:textbox inset="0mm,0mm,0mm,0mm">
                <w:txbxContent>
                  <w:p w14:paraId="2CAA03A7">
                    <w:pPr>
                      <w:spacing w:before="11"/>
                      <w:ind w:left="28" w:right="0" w:firstLine="0"/>
                      <w:jc w:val="left"/>
                      <w:rPr>
                        <w:sz w:val="22"/>
                      </w:rPr>
                    </w:pPr>
                    <w:r>
                      <w:rPr>
                        <w:spacing w:val="-5"/>
                        <w:sz w:val="22"/>
                      </w:rPr>
                      <w:fldChar w:fldCharType="begin"/>
                    </w:r>
                    <w:r>
                      <w:rPr>
                        <w:spacing w:val="-5"/>
                        <w:sz w:val="22"/>
                      </w:rPr>
                      <w:instrText xml:space="preserve"> PAGE  \* roman </w:instrText>
                    </w:r>
                    <w:r>
                      <w:rPr>
                        <w:spacing w:val="-5"/>
                        <w:sz w:val="22"/>
                      </w:rPr>
                      <w:fldChar w:fldCharType="separate"/>
                    </w:r>
                    <w:r>
                      <w:rPr>
                        <w:spacing w:val="-5"/>
                        <w:sz w:val="22"/>
                      </w:rPr>
                      <w:t>iii</w:t>
                    </w:r>
                    <w:r>
                      <w:rPr>
                        <w:spacing w:val="-5"/>
                        <w:sz w:val="22"/>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BF078F">
    <w:pPr>
      <w:pStyle w:val="8"/>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3696970</wp:posOffset>
              </wp:positionH>
              <wp:positionV relativeFrom="page">
                <wp:posOffset>9914255</wp:posOffset>
              </wp:positionV>
              <wp:extent cx="165735" cy="180975"/>
              <wp:effectExtent l="0" t="0" r="0" b="0"/>
              <wp:wrapNone/>
              <wp:docPr id="3" name="Textbox 3"/>
              <wp:cNvGraphicFramePr/>
              <a:graphic xmlns:a="http://schemas.openxmlformats.org/drawingml/2006/main">
                <a:graphicData uri="http://schemas.microsoft.com/office/word/2010/wordprocessingShape">
                  <wps:wsp>
                    <wps:cNvSpPr txBox="1"/>
                    <wps:spPr>
                      <a:xfrm>
                        <a:off x="0" y="0"/>
                        <a:ext cx="165735" cy="180975"/>
                      </a:xfrm>
                      <a:prstGeom prst="rect">
                        <a:avLst/>
                      </a:prstGeom>
                    </wps:spPr>
                    <wps:txbx>
                      <w:txbxContent>
                        <w:p w14:paraId="0EBDB0A8">
                          <w:pPr>
                            <w:spacing w:before="11"/>
                            <w:ind w:left="2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291.1pt;margin-top:780.65pt;height:14.25pt;width:13.05pt;mso-position-horizontal-relative:page;mso-position-vertical-relative:page;z-index:-251657216;mso-width-relative:page;mso-height-relative:page;" filled="f" stroked="f" coordsize="21600,21600" o:gfxdata="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9Tzrs2wAAAA0BAAAPAAAAAAAAAAEAIAAAACIAAABkcnMvZG93bnJldi54bWxQSwECFAAUAAAA&#10;CACHTuJA6ulzbrIBAABzAwAADgAAAAAAAAABACAAAAAqAQAAZHJzL2Uyb0RvYy54bWxQSwUGAAAA&#10;AAYABgBZAQAATgUAAAAA&#10;">
              <v:fill on="f" focussize="0,0"/>
              <v:stroke on="f"/>
              <v:imagedata o:title=""/>
              <o:lock v:ext="edit" aspectratio="f"/>
              <v:textbox inset="0mm,0mm,0mm,0mm">
                <w:txbxContent>
                  <w:p w14:paraId="0EBDB0A8">
                    <w:pPr>
                      <w:spacing w:before="11"/>
                      <w:ind w:left="2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B2A123"/>
    <w:multiLevelType w:val="multilevel"/>
    <w:tmpl w:val="81B2A123"/>
    <w:lvl w:ilvl="0" w:tentative="0">
      <w:start w:val="0"/>
      <w:numFmt w:val="bullet"/>
      <w:lvlText w:val=""/>
      <w:lvlJc w:val="left"/>
      <w:pPr>
        <w:ind w:left="131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208" w:hanging="360"/>
      </w:pPr>
      <w:rPr>
        <w:rFonts w:hint="default"/>
        <w:lang w:val="en-US" w:eastAsia="en-US" w:bidi="ar-SA"/>
      </w:rPr>
    </w:lvl>
    <w:lvl w:ilvl="2" w:tentative="0">
      <w:start w:val="0"/>
      <w:numFmt w:val="bullet"/>
      <w:lvlText w:val="•"/>
      <w:lvlJc w:val="left"/>
      <w:pPr>
        <w:ind w:left="3097" w:hanging="360"/>
      </w:pPr>
      <w:rPr>
        <w:rFonts w:hint="default"/>
        <w:lang w:val="en-US" w:eastAsia="en-US" w:bidi="ar-SA"/>
      </w:rPr>
    </w:lvl>
    <w:lvl w:ilvl="3" w:tentative="0">
      <w:start w:val="0"/>
      <w:numFmt w:val="bullet"/>
      <w:lvlText w:val="•"/>
      <w:lvlJc w:val="left"/>
      <w:pPr>
        <w:ind w:left="3985" w:hanging="360"/>
      </w:pPr>
      <w:rPr>
        <w:rFonts w:hint="default"/>
        <w:lang w:val="en-US" w:eastAsia="en-US" w:bidi="ar-SA"/>
      </w:rPr>
    </w:lvl>
    <w:lvl w:ilvl="4" w:tentative="0">
      <w:start w:val="0"/>
      <w:numFmt w:val="bullet"/>
      <w:lvlText w:val="•"/>
      <w:lvlJc w:val="left"/>
      <w:pPr>
        <w:ind w:left="4874" w:hanging="360"/>
      </w:pPr>
      <w:rPr>
        <w:rFonts w:hint="default"/>
        <w:lang w:val="en-US" w:eastAsia="en-US" w:bidi="ar-SA"/>
      </w:rPr>
    </w:lvl>
    <w:lvl w:ilvl="5" w:tentative="0">
      <w:start w:val="0"/>
      <w:numFmt w:val="bullet"/>
      <w:lvlText w:val="•"/>
      <w:lvlJc w:val="left"/>
      <w:pPr>
        <w:ind w:left="5763" w:hanging="360"/>
      </w:pPr>
      <w:rPr>
        <w:rFonts w:hint="default"/>
        <w:lang w:val="en-US" w:eastAsia="en-US" w:bidi="ar-SA"/>
      </w:rPr>
    </w:lvl>
    <w:lvl w:ilvl="6" w:tentative="0">
      <w:start w:val="0"/>
      <w:numFmt w:val="bullet"/>
      <w:lvlText w:val="•"/>
      <w:lvlJc w:val="left"/>
      <w:pPr>
        <w:ind w:left="6651" w:hanging="360"/>
      </w:pPr>
      <w:rPr>
        <w:rFonts w:hint="default"/>
        <w:lang w:val="en-US" w:eastAsia="en-US" w:bidi="ar-SA"/>
      </w:rPr>
    </w:lvl>
    <w:lvl w:ilvl="7" w:tentative="0">
      <w:start w:val="0"/>
      <w:numFmt w:val="bullet"/>
      <w:lvlText w:val="•"/>
      <w:lvlJc w:val="left"/>
      <w:pPr>
        <w:ind w:left="7540" w:hanging="360"/>
      </w:pPr>
      <w:rPr>
        <w:rFonts w:hint="default"/>
        <w:lang w:val="en-US" w:eastAsia="en-US" w:bidi="ar-SA"/>
      </w:rPr>
    </w:lvl>
    <w:lvl w:ilvl="8" w:tentative="0">
      <w:start w:val="0"/>
      <w:numFmt w:val="bullet"/>
      <w:lvlText w:val="•"/>
      <w:lvlJc w:val="left"/>
      <w:pPr>
        <w:ind w:left="8429" w:hanging="360"/>
      </w:pPr>
      <w:rPr>
        <w:rFonts w:hint="default"/>
        <w:lang w:val="en-US" w:eastAsia="en-US" w:bidi="ar-SA"/>
      </w:rPr>
    </w:lvl>
  </w:abstractNum>
  <w:abstractNum w:abstractNumId="1">
    <w:nsid w:val="CF092B84"/>
    <w:multiLevelType w:val="multilevel"/>
    <w:tmpl w:val="CF092B84"/>
    <w:lvl w:ilvl="0" w:tentative="0">
      <w:start w:val="0"/>
      <w:numFmt w:val="bullet"/>
      <w:lvlText w:val="•"/>
      <w:lvlJc w:val="left"/>
      <w:pPr>
        <w:ind w:left="131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08" w:hanging="360"/>
      </w:pPr>
      <w:rPr>
        <w:rFonts w:hint="default"/>
        <w:lang w:val="en-US" w:eastAsia="en-US" w:bidi="ar-SA"/>
      </w:rPr>
    </w:lvl>
    <w:lvl w:ilvl="2" w:tentative="0">
      <w:start w:val="0"/>
      <w:numFmt w:val="bullet"/>
      <w:lvlText w:val="•"/>
      <w:lvlJc w:val="left"/>
      <w:pPr>
        <w:ind w:left="3097" w:hanging="360"/>
      </w:pPr>
      <w:rPr>
        <w:rFonts w:hint="default"/>
        <w:lang w:val="en-US" w:eastAsia="en-US" w:bidi="ar-SA"/>
      </w:rPr>
    </w:lvl>
    <w:lvl w:ilvl="3" w:tentative="0">
      <w:start w:val="0"/>
      <w:numFmt w:val="bullet"/>
      <w:lvlText w:val="•"/>
      <w:lvlJc w:val="left"/>
      <w:pPr>
        <w:ind w:left="3985" w:hanging="360"/>
      </w:pPr>
      <w:rPr>
        <w:rFonts w:hint="default"/>
        <w:lang w:val="en-US" w:eastAsia="en-US" w:bidi="ar-SA"/>
      </w:rPr>
    </w:lvl>
    <w:lvl w:ilvl="4" w:tentative="0">
      <w:start w:val="0"/>
      <w:numFmt w:val="bullet"/>
      <w:lvlText w:val="•"/>
      <w:lvlJc w:val="left"/>
      <w:pPr>
        <w:ind w:left="4874" w:hanging="360"/>
      </w:pPr>
      <w:rPr>
        <w:rFonts w:hint="default"/>
        <w:lang w:val="en-US" w:eastAsia="en-US" w:bidi="ar-SA"/>
      </w:rPr>
    </w:lvl>
    <w:lvl w:ilvl="5" w:tentative="0">
      <w:start w:val="0"/>
      <w:numFmt w:val="bullet"/>
      <w:lvlText w:val="•"/>
      <w:lvlJc w:val="left"/>
      <w:pPr>
        <w:ind w:left="5763" w:hanging="360"/>
      </w:pPr>
      <w:rPr>
        <w:rFonts w:hint="default"/>
        <w:lang w:val="en-US" w:eastAsia="en-US" w:bidi="ar-SA"/>
      </w:rPr>
    </w:lvl>
    <w:lvl w:ilvl="6" w:tentative="0">
      <w:start w:val="0"/>
      <w:numFmt w:val="bullet"/>
      <w:lvlText w:val="•"/>
      <w:lvlJc w:val="left"/>
      <w:pPr>
        <w:ind w:left="6651" w:hanging="360"/>
      </w:pPr>
      <w:rPr>
        <w:rFonts w:hint="default"/>
        <w:lang w:val="en-US" w:eastAsia="en-US" w:bidi="ar-SA"/>
      </w:rPr>
    </w:lvl>
    <w:lvl w:ilvl="7" w:tentative="0">
      <w:start w:val="0"/>
      <w:numFmt w:val="bullet"/>
      <w:lvlText w:val="•"/>
      <w:lvlJc w:val="left"/>
      <w:pPr>
        <w:ind w:left="7540" w:hanging="360"/>
      </w:pPr>
      <w:rPr>
        <w:rFonts w:hint="default"/>
        <w:lang w:val="en-US" w:eastAsia="en-US" w:bidi="ar-SA"/>
      </w:rPr>
    </w:lvl>
    <w:lvl w:ilvl="8" w:tentative="0">
      <w:start w:val="0"/>
      <w:numFmt w:val="bullet"/>
      <w:lvlText w:val="•"/>
      <w:lvlJc w:val="left"/>
      <w:pPr>
        <w:ind w:left="8429" w:hanging="360"/>
      </w:pPr>
      <w:rPr>
        <w:rFonts w:hint="default"/>
        <w:lang w:val="en-US" w:eastAsia="en-US" w:bidi="ar-SA"/>
      </w:rPr>
    </w:lvl>
  </w:abstractNum>
  <w:abstractNum w:abstractNumId="2">
    <w:nsid w:val="D96E521A"/>
    <w:multiLevelType w:val="multilevel"/>
    <w:tmpl w:val="D96E521A"/>
    <w:lvl w:ilvl="0" w:tentative="0">
      <w:start w:val="1"/>
      <w:numFmt w:val="decimal"/>
      <w:lvlText w:val="%1."/>
      <w:lvlJc w:val="left"/>
      <w:pPr>
        <w:ind w:left="131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2016" w:hanging="360"/>
      </w:pPr>
      <w:rPr>
        <w:rFonts w:hint="default" w:ascii="Symbol" w:hAnsi="Symbol" w:eastAsia="Symbol" w:cs="Symbol"/>
        <w:b w:val="0"/>
        <w:bCs w:val="0"/>
        <w:i w:val="0"/>
        <w:iCs w:val="0"/>
        <w:spacing w:val="0"/>
        <w:w w:val="100"/>
        <w:sz w:val="24"/>
        <w:szCs w:val="24"/>
        <w:lang w:val="en-US" w:eastAsia="en-US" w:bidi="ar-SA"/>
      </w:rPr>
    </w:lvl>
    <w:lvl w:ilvl="2" w:tentative="0">
      <w:start w:val="0"/>
      <w:numFmt w:val="bullet"/>
      <w:lvlText w:val="•"/>
      <w:lvlJc w:val="left"/>
      <w:pPr>
        <w:ind w:left="2929" w:hanging="360"/>
      </w:pPr>
      <w:rPr>
        <w:rFonts w:hint="default"/>
        <w:lang w:val="en-US" w:eastAsia="en-US" w:bidi="ar-SA"/>
      </w:rPr>
    </w:lvl>
    <w:lvl w:ilvl="3" w:tentative="0">
      <w:start w:val="0"/>
      <w:numFmt w:val="bullet"/>
      <w:lvlText w:val="•"/>
      <w:lvlJc w:val="left"/>
      <w:pPr>
        <w:ind w:left="3839" w:hanging="360"/>
      </w:pPr>
      <w:rPr>
        <w:rFonts w:hint="default"/>
        <w:lang w:val="en-US" w:eastAsia="en-US" w:bidi="ar-SA"/>
      </w:rPr>
    </w:lvl>
    <w:lvl w:ilvl="4" w:tentative="0">
      <w:start w:val="0"/>
      <w:numFmt w:val="bullet"/>
      <w:lvlText w:val="•"/>
      <w:lvlJc w:val="left"/>
      <w:pPr>
        <w:ind w:left="4748" w:hanging="360"/>
      </w:pPr>
      <w:rPr>
        <w:rFonts w:hint="default"/>
        <w:lang w:val="en-US" w:eastAsia="en-US" w:bidi="ar-SA"/>
      </w:rPr>
    </w:lvl>
    <w:lvl w:ilvl="5" w:tentative="0">
      <w:start w:val="0"/>
      <w:numFmt w:val="bullet"/>
      <w:lvlText w:val="•"/>
      <w:lvlJc w:val="left"/>
      <w:pPr>
        <w:ind w:left="5658" w:hanging="360"/>
      </w:pPr>
      <w:rPr>
        <w:rFonts w:hint="default"/>
        <w:lang w:val="en-US" w:eastAsia="en-US" w:bidi="ar-SA"/>
      </w:rPr>
    </w:lvl>
    <w:lvl w:ilvl="6" w:tentative="0">
      <w:start w:val="0"/>
      <w:numFmt w:val="bullet"/>
      <w:lvlText w:val="•"/>
      <w:lvlJc w:val="left"/>
      <w:pPr>
        <w:ind w:left="6568" w:hanging="360"/>
      </w:pPr>
      <w:rPr>
        <w:rFonts w:hint="default"/>
        <w:lang w:val="en-US" w:eastAsia="en-US" w:bidi="ar-SA"/>
      </w:rPr>
    </w:lvl>
    <w:lvl w:ilvl="7" w:tentative="0">
      <w:start w:val="0"/>
      <w:numFmt w:val="bullet"/>
      <w:lvlText w:val="•"/>
      <w:lvlJc w:val="left"/>
      <w:pPr>
        <w:ind w:left="7477" w:hanging="360"/>
      </w:pPr>
      <w:rPr>
        <w:rFonts w:hint="default"/>
        <w:lang w:val="en-US" w:eastAsia="en-US" w:bidi="ar-SA"/>
      </w:rPr>
    </w:lvl>
    <w:lvl w:ilvl="8" w:tentative="0">
      <w:start w:val="0"/>
      <w:numFmt w:val="bullet"/>
      <w:lvlText w:val="•"/>
      <w:lvlJc w:val="left"/>
      <w:pPr>
        <w:ind w:left="8387" w:hanging="360"/>
      </w:pPr>
      <w:rPr>
        <w:rFonts w:hint="default"/>
        <w:lang w:val="en-US" w:eastAsia="en-US" w:bidi="ar-SA"/>
      </w:rPr>
    </w:lvl>
  </w:abstractNum>
  <w:abstractNum w:abstractNumId="3">
    <w:nsid w:val="E166DBCA"/>
    <w:multiLevelType w:val="multilevel"/>
    <w:tmpl w:val="E166DBCA"/>
    <w:lvl w:ilvl="0" w:tentative="0">
      <w:start w:val="1"/>
      <w:numFmt w:val="decimal"/>
      <w:lvlText w:val="%1."/>
      <w:lvlJc w:val="left"/>
      <w:pPr>
        <w:ind w:left="2030" w:hanging="735"/>
        <w:jc w:val="right"/>
      </w:pPr>
      <w:rPr>
        <w:rFonts w:hint="default"/>
        <w:spacing w:val="0"/>
        <w:w w:val="91"/>
        <w:lang w:val="en-US" w:eastAsia="en-US" w:bidi="ar-SA"/>
      </w:rPr>
    </w:lvl>
    <w:lvl w:ilvl="1" w:tentative="0">
      <w:start w:val="1"/>
      <w:numFmt w:val="decimal"/>
      <w:lvlText w:val="%1.%2"/>
      <w:lvlJc w:val="left"/>
      <w:pPr>
        <w:ind w:left="4644" w:hanging="420"/>
        <w:jc w:val="right"/>
      </w:pPr>
      <w:rPr>
        <w:rFonts w:hint="default"/>
        <w:spacing w:val="0"/>
        <w:w w:val="100"/>
        <w:lang w:val="en-US" w:eastAsia="en-US" w:bidi="ar-SA"/>
      </w:rPr>
    </w:lvl>
    <w:lvl w:ilvl="2" w:tentative="0">
      <w:start w:val="1"/>
      <w:numFmt w:val="decimal"/>
      <w:lvlText w:val="%1.%2.%3"/>
      <w:lvlJc w:val="left"/>
      <w:pPr>
        <w:ind w:left="1130" w:hanging="420"/>
        <w:jc w:val="left"/>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0"/>
      <w:numFmt w:val="bullet"/>
      <w:lvlText w:val="•"/>
      <w:lvlJc w:val="left"/>
      <w:pPr>
        <w:ind w:left="2760" w:hanging="420"/>
      </w:pPr>
      <w:rPr>
        <w:rFonts w:hint="default"/>
        <w:lang w:val="en-US" w:eastAsia="en-US" w:bidi="ar-SA"/>
      </w:rPr>
    </w:lvl>
    <w:lvl w:ilvl="4" w:tentative="0">
      <w:start w:val="0"/>
      <w:numFmt w:val="bullet"/>
      <w:lvlText w:val="•"/>
      <w:lvlJc w:val="left"/>
      <w:pPr>
        <w:ind w:left="4640" w:hanging="420"/>
      </w:pPr>
      <w:rPr>
        <w:rFonts w:hint="default"/>
        <w:lang w:val="en-US" w:eastAsia="en-US" w:bidi="ar-SA"/>
      </w:rPr>
    </w:lvl>
    <w:lvl w:ilvl="5" w:tentative="0">
      <w:start w:val="0"/>
      <w:numFmt w:val="bullet"/>
      <w:lvlText w:val="•"/>
      <w:lvlJc w:val="left"/>
      <w:pPr>
        <w:ind w:left="5567" w:hanging="420"/>
      </w:pPr>
      <w:rPr>
        <w:rFonts w:hint="default"/>
        <w:lang w:val="en-US" w:eastAsia="en-US" w:bidi="ar-SA"/>
      </w:rPr>
    </w:lvl>
    <w:lvl w:ilvl="6" w:tentative="0">
      <w:start w:val="0"/>
      <w:numFmt w:val="bullet"/>
      <w:lvlText w:val="•"/>
      <w:lvlJc w:val="left"/>
      <w:pPr>
        <w:ind w:left="6495" w:hanging="420"/>
      </w:pPr>
      <w:rPr>
        <w:rFonts w:hint="default"/>
        <w:lang w:val="en-US" w:eastAsia="en-US" w:bidi="ar-SA"/>
      </w:rPr>
    </w:lvl>
    <w:lvl w:ilvl="7" w:tentative="0">
      <w:start w:val="0"/>
      <w:numFmt w:val="bullet"/>
      <w:lvlText w:val="•"/>
      <w:lvlJc w:val="left"/>
      <w:pPr>
        <w:ind w:left="7423" w:hanging="420"/>
      </w:pPr>
      <w:rPr>
        <w:rFonts w:hint="default"/>
        <w:lang w:val="en-US" w:eastAsia="en-US" w:bidi="ar-SA"/>
      </w:rPr>
    </w:lvl>
    <w:lvl w:ilvl="8" w:tentative="0">
      <w:start w:val="0"/>
      <w:numFmt w:val="bullet"/>
      <w:lvlText w:val="•"/>
      <w:lvlJc w:val="left"/>
      <w:pPr>
        <w:ind w:left="8350" w:hanging="420"/>
      </w:pPr>
      <w:rPr>
        <w:rFonts w:hint="default"/>
        <w:lang w:val="en-US" w:eastAsia="en-US" w:bidi="ar-SA"/>
      </w:rPr>
    </w:lvl>
  </w:abstractNum>
  <w:abstractNum w:abstractNumId="4">
    <w:nsid w:val="E5371EEA"/>
    <w:multiLevelType w:val="multilevel"/>
    <w:tmpl w:val="E5371EEA"/>
    <w:lvl w:ilvl="0" w:tentative="0">
      <w:start w:val="0"/>
      <w:numFmt w:val="bullet"/>
      <w:lvlText w:val="•"/>
      <w:lvlJc w:val="left"/>
      <w:pPr>
        <w:ind w:left="1310" w:hanging="72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08" w:hanging="720"/>
      </w:pPr>
      <w:rPr>
        <w:rFonts w:hint="default"/>
        <w:lang w:val="en-US" w:eastAsia="en-US" w:bidi="ar-SA"/>
      </w:rPr>
    </w:lvl>
    <w:lvl w:ilvl="2" w:tentative="0">
      <w:start w:val="0"/>
      <w:numFmt w:val="bullet"/>
      <w:lvlText w:val="•"/>
      <w:lvlJc w:val="left"/>
      <w:pPr>
        <w:ind w:left="3097" w:hanging="720"/>
      </w:pPr>
      <w:rPr>
        <w:rFonts w:hint="default"/>
        <w:lang w:val="en-US" w:eastAsia="en-US" w:bidi="ar-SA"/>
      </w:rPr>
    </w:lvl>
    <w:lvl w:ilvl="3" w:tentative="0">
      <w:start w:val="0"/>
      <w:numFmt w:val="bullet"/>
      <w:lvlText w:val="•"/>
      <w:lvlJc w:val="left"/>
      <w:pPr>
        <w:ind w:left="3985" w:hanging="720"/>
      </w:pPr>
      <w:rPr>
        <w:rFonts w:hint="default"/>
        <w:lang w:val="en-US" w:eastAsia="en-US" w:bidi="ar-SA"/>
      </w:rPr>
    </w:lvl>
    <w:lvl w:ilvl="4" w:tentative="0">
      <w:start w:val="0"/>
      <w:numFmt w:val="bullet"/>
      <w:lvlText w:val="•"/>
      <w:lvlJc w:val="left"/>
      <w:pPr>
        <w:ind w:left="4874" w:hanging="720"/>
      </w:pPr>
      <w:rPr>
        <w:rFonts w:hint="default"/>
        <w:lang w:val="en-US" w:eastAsia="en-US" w:bidi="ar-SA"/>
      </w:rPr>
    </w:lvl>
    <w:lvl w:ilvl="5" w:tentative="0">
      <w:start w:val="0"/>
      <w:numFmt w:val="bullet"/>
      <w:lvlText w:val="•"/>
      <w:lvlJc w:val="left"/>
      <w:pPr>
        <w:ind w:left="5763" w:hanging="720"/>
      </w:pPr>
      <w:rPr>
        <w:rFonts w:hint="default"/>
        <w:lang w:val="en-US" w:eastAsia="en-US" w:bidi="ar-SA"/>
      </w:rPr>
    </w:lvl>
    <w:lvl w:ilvl="6" w:tentative="0">
      <w:start w:val="0"/>
      <w:numFmt w:val="bullet"/>
      <w:lvlText w:val="•"/>
      <w:lvlJc w:val="left"/>
      <w:pPr>
        <w:ind w:left="6651" w:hanging="720"/>
      </w:pPr>
      <w:rPr>
        <w:rFonts w:hint="default"/>
        <w:lang w:val="en-US" w:eastAsia="en-US" w:bidi="ar-SA"/>
      </w:rPr>
    </w:lvl>
    <w:lvl w:ilvl="7" w:tentative="0">
      <w:start w:val="0"/>
      <w:numFmt w:val="bullet"/>
      <w:lvlText w:val="•"/>
      <w:lvlJc w:val="left"/>
      <w:pPr>
        <w:ind w:left="7540" w:hanging="720"/>
      </w:pPr>
      <w:rPr>
        <w:rFonts w:hint="default"/>
        <w:lang w:val="en-US" w:eastAsia="en-US" w:bidi="ar-SA"/>
      </w:rPr>
    </w:lvl>
    <w:lvl w:ilvl="8" w:tentative="0">
      <w:start w:val="0"/>
      <w:numFmt w:val="bullet"/>
      <w:lvlText w:val="•"/>
      <w:lvlJc w:val="left"/>
      <w:pPr>
        <w:ind w:left="8429" w:hanging="720"/>
      </w:pPr>
      <w:rPr>
        <w:rFonts w:hint="default"/>
        <w:lang w:val="en-US" w:eastAsia="en-US" w:bidi="ar-SA"/>
      </w:rPr>
    </w:lvl>
  </w:abstractNum>
  <w:abstractNum w:abstractNumId="5">
    <w:nsid w:val="E7DE9BF1"/>
    <w:multiLevelType w:val="multilevel"/>
    <w:tmpl w:val="E7DE9BF1"/>
    <w:lvl w:ilvl="0" w:tentative="0">
      <w:start w:val="0"/>
      <w:numFmt w:val="bullet"/>
      <w:lvlText w:val="•"/>
      <w:lvlJc w:val="left"/>
      <w:pPr>
        <w:ind w:left="131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08" w:hanging="360"/>
      </w:pPr>
      <w:rPr>
        <w:rFonts w:hint="default"/>
        <w:lang w:val="en-US" w:eastAsia="en-US" w:bidi="ar-SA"/>
      </w:rPr>
    </w:lvl>
    <w:lvl w:ilvl="2" w:tentative="0">
      <w:start w:val="0"/>
      <w:numFmt w:val="bullet"/>
      <w:lvlText w:val="•"/>
      <w:lvlJc w:val="left"/>
      <w:pPr>
        <w:ind w:left="3097" w:hanging="360"/>
      </w:pPr>
      <w:rPr>
        <w:rFonts w:hint="default"/>
        <w:lang w:val="en-US" w:eastAsia="en-US" w:bidi="ar-SA"/>
      </w:rPr>
    </w:lvl>
    <w:lvl w:ilvl="3" w:tentative="0">
      <w:start w:val="0"/>
      <w:numFmt w:val="bullet"/>
      <w:lvlText w:val="•"/>
      <w:lvlJc w:val="left"/>
      <w:pPr>
        <w:ind w:left="3985" w:hanging="360"/>
      </w:pPr>
      <w:rPr>
        <w:rFonts w:hint="default"/>
        <w:lang w:val="en-US" w:eastAsia="en-US" w:bidi="ar-SA"/>
      </w:rPr>
    </w:lvl>
    <w:lvl w:ilvl="4" w:tentative="0">
      <w:start w:val="0"/>
      <w:numFmt w:val="bullet"/>
      <w:lvlText w:val="•"/>
      <w:lvlJc w:val="left"/>
      <w:pPr>
        <w:ind w:left="4874" w:hanging="360"/>
      </w:pPr>
      <w:rPr>
        <w:rFonts w:hint="default"/>
        <w:lang w:val="en-US" w:eastAsia="en-US" w:bidi="ar-SA"/>
      </w:rPr>
    </w:lvl>
    <w:lvl w:ilvl="5" w:tentative="0">
      <w:start w:val="0"/>
      <w:numFmt w:val="bullet"/>
      <w:lvlText w:val="•"/>
      <w:lvlJc w:val="left"/>
      <w:pPr>
        <w:ind w:left="5763" w:hanging="360"/>
      </w:pPr>
      <w:rPr>
        <w:rFonts w:hint="default"/>
        <w:lang w:val="en-US" w:eastAsia="en-US" w:bidi="ar-SA"/>
      </w:rPr>
    </w:lvl>
    <w:lvl w:ilvl="6" w:tentative="0">
      <w:start w:val="0"/>
      <w:numFmt w:val="bullet"/>
      <w:lvlText w:val="•"/>
      <w:lvlJc w:val="left"/>
      <w:pPr>
        <w:ind w:left="6651" w:hanging="360"/>
      </w:pPr>
      <w:rPr>
        <w:rFonts w:hint="default"/>
        <w:lang w:val="en-US" w:eastAsia="en-US" w:bidi="ar-SA"/>
      </w:rPr>
    </w:lvl>
    <w:lvl w:ilvl="7" w:tentative="0">
      <w:start w:val="0"/>
      <w:numFmt w:val="bullet"/>
      <w:lvlText w:val="•"/>
      <w:lvlJc w:val="left"/>
      <w:pPr>
        <w:ind w:left="7540" w:hanging="360"/>
      </w:pPr>
      <w:rPr>
        <w:rFonts w:hint="default"/>
        <w:lang w:val="en-US" w:eastAsia="en-US" w:bidi="ar-SA"/>
      </w:rPr>
    </w:lvl>
    <w:lvl w:ilvl="8" w:tentative="0">
      <w:start w:val="0"/>
      <w:numFmt w:val="bullet"/>
      <w:lvlText w:val="•"/>
      <w:lvlJc w:val="left"/>
      <w:pPr>
        <w:ind w:left="8429" w:hanging="360"/>
      </w:pPr>
      <w:rPr>
        <w:rFonts w:hint="default"/>
        <w:lang w:val="en-US" w:eastAsia="en-US" w:bidi="ar-SA"/>
      </w:rPr>
    </w:lvl>
  </w:abstractNum>
  <w:abstractNum w:abstractNumId="6">
    <w:nsid w:val="E97BA5C3"/>
    <w:multiLevelType w:val="multilevel"/>
    <w:tmpl w:val="E97BA5C3"/>
    <w:lvl w:ilvl="0" w:tentative="0">
      <w:start w:val="0"/>
      <w:numFmt w:val="bullet"/>
      <w:lvlText w:val=""/>
      <w:lvlJc w:val="left"/>
      <w:pPr>
        <w:ind w:left="1310" w:hanging="360"/>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2208" w:hanging="360"/>
      </w:pPr>
      <w:rPr>
        <w:rFonts w:hint="default"/>
        <w:lang w:val="en-US" w:eastAsia="en-US" w:bidi="ar-SA"/>
      </w:rPr>
    </w:lvl>
    <w:lvl w:ilvl="2" w:tentative="0">
      <w:start w:val="0"/>
      <w:numFmt w:val="bullet"/>
      <w:lvlText w:val="•"/>
      <w:lvlJc w:val="left"/>
      <w:pPr>
        <w:ind w:left="3097" w:hanging="360"/>
      </w:pPr>
      <w:rPr>
        <w:rFonts w:hint="default"/>
        <w:lang w:val="en-US" w:eastAsia="en-US" w:bidi="ar-SA"/>
      </w:rPr>
    </w:lvl>
    <w:lvl w:ilvl="3" w:tentative="0">
      <w:start w:val="0"/>
      <w:numFmt w:val="bullet"/>
      <w:lvlText w:val="•"/>
      <w:lvlJc w:val="left"/>
      <w:pPr>
        <w:ind w:left="3985" w:hanging="360"/>
      </w:pPr>
      <w:rPr>
        <w:rFonts w:hint="default"/>
        <w:lang w:val="en-US" w:eastAsia="en-US" w:bidi="ar-SA"/>
      </w:rPr>
    </w:lvl>
    <w:lvl w:ilvl="4" w:tentative="0">
      <w:start w:val="0"/>
      <w:numFmt w:val="bullet"/>
      <w:lvlText w:val="•"/>
      <w:lvlJc w:val="left"/>
      <w:pPr>
        <w:ind w:left="4874" w:hanging="360"/>
      </w:pPr>
      <w:rPr>
        <w:rFonts w:hint="default"/>
        <w:lang w:val="en-US" w:eastAsia="en-US" w:bidi="ar-SA"/>
      </w:rPr>
    </w:lvl>
    <w:lvl w:ilvl="5" w:tentative="0">
      <w:start w:val="0"/>
      <w:numFmt w:val="bullet"/>
      <w:lvlText w:val="•"/>
      <w:lvlJc w:val="left"/>
      <w:pPr>
        <w:ind w:left="5763" w:hanging="360"/>
      </w:pPr>
      <w:rPr>
        <w:rFonts w:hint="default"/>
        <w:lang w:val="en-US" w:eastAsia="en-US" w:bidi="ar-SA"/>
      </w:rPr>
    </w:lvl>
    <w:lvl w:ilvl="6" w:tentative="0">
      <w:start w:val="0"/>
      <w:numFmt w:val="bullet"/>
      <w:lvlText w:val="•"/>
      <w:lvlJc w:val="left"/>
      <w:pPr>
        <w:ind w:left="6651" w:hanging="360"/>
      </w:pPr>
      <w:rPr>
        <w:rFonts w:hint="default"/>
        <w:lang w:val="en-US" w:eastAsia="en-US" w:bidi="ar-SA"/>
      </w:rPr>
    </w:lvl>
    <w:lvl w:ilvl="7" w:tentative="0">
      <w:start w:val="0"/>
      <w:numFmt w:val="bullet"/>
      <w:lvlText w:val="•"/>
      <w:lvlJc w:val="left"/>
      <w:pPr>
        <w:ind w:left="7540" w:hanging="360"/>
      </w:pPr>
      <w:rPr>
        <w:rFonts w:hint="default"/>
        <w:lang w:val="en-US" w:eastAsia="en-US" w:bidi="ar-SA"/>
      </w:rPr>
    </w:lvl>
    <w:lvl w:ilvl="8" w:tentative="0">
      <w:start w:val="0"/>
      <w:numFmt w:val="bullet"/>
      <w:lvlText w:val="•"/>
      <w:lvlJc w:val="left"/>
      <w:pPr>
        <w:ind w:left="8429" w:hanging="360"/>
      </w:pPr>
      <w:rPr>
        <w:rFonts w:hint="default"/>
        <w:lang w:val="en-US" w:eastAsia="en-US" w:bidi="ar-SA"/>
      </w:rPr>
    </w:lvl>
  </w:abstractNum>
  <w:abstractNum w:abstractNumId="7">
    <w:nsid w:val="FD74E9AA"/>
    <w:multiLevelType w:val="multilevel"/>
    <w:tmpl w:val="FD74E9AA"/>
    <w:lvl w:ilvl="0" w:tentative="0">
      <w:start w:val="0"/>
      <w:numFmt w:val="bullet"/>
      <w:lvlText w:val=""/>
      <w:lvlJc w:val="left"/>
      <w:pPr>
        <w:ind w:left="131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208" w:hanging="360"/>
      </w:pPr>
      <w:rPr>
        <w:rFonts w:hint="default"/>
        <w:lang w:val="en-US" w:eastAsia="en-US" w:bidi="ar-SA"/>
      </w:rPr>
    </w:lvl>
    <w:lvl w:ilvl="2" w:tentative="0">
      <w:start w:val="0"/>
      <w:numFmt w:val="bullet"/>
      <w:lvlText w:val="•"/>
      <w:lvlJc w:val="left"/>
      <w:pPr>
        <w:ind w:left="3097" w:hanging="360"/>
      </w:pPr>
      <w:rPr>
        <w:rFonts w:hint="default"/>
        <w:lang w:val="en-US" w:eastAsia="en-US" w:bidi="ar-SA"/>
      </w:rPr>
    </w:lvl>
    <w:lvl w:ilvl="3" w:tentative="0">
      <w:start w:val="0"/>
      <w:numFmt w:val="bullet"/>
      <w:lvlText w:val="•"/>
      <w:lvlJc w:val="left"/>
      <w:pPr>
        <w:ind w:left="3985" w:hanging="360"/>
      </w:pPr>
      <w:rPr>
        <w:rFonts w:hint="default"/>
        <w:lang w:val="en-US" w:eastAsia="en-US" w:bidi="ar-SA"/>
      </w:rPr>
    </w:lvl>
    <w:lvl w:ilvl="4" w:tentative="0">
      <w:start w:val="0"/>
      <w:numFmt w:val="bullet"/>
      <w:lvlText w:val="•"/>
      <w:lvlJc w:val="left"/>
      <w:pPr>
        <w:ind w:left="4874" w:hanging="360"/>
      </w:pPr>
      <w:rPr>
        <w:rFonts w:hint="default"/>
        <w:lang w:val="en-US" w:eastAsia="en-US" w:bidi="ar-SA"/>
      </w:rPr>
    </w:lvl>
    <w:lvl w:ilvl="5" w:tentative="0">
      <w:start w:val="0"/>
      <w:numFmt w:val="bullet"/>
      <w:lvlText w:val="•"/>
      <w:lvlJc w:val="left"/>
      <w:pPr>
        <w:ind w:left="5763" w:hanging="360"/>
      </w:pPr>
      <w:rPr>
        <w:rFonts w:hint="default"/>
        <w:lang w:val="en-US" w:eastAsia="en-US" w:bidi="ar-SA"/>
      </w:rPr>
    </w:lvl>
    <w:lvl w:ilvl="6" w:tentative="0">
      <w:start w:val="0"/>
      <w:numFmt w:val="bullet"/>
      <w:lvlText w:val="•"/>
      <w:lvlJc w:val="left"/>
      <w:pPr>
        <w:ind w:left="6651" w:hanging="360"/>
      </w:pPr>
      <w:rPr>
        <w:rFonts w:hint="default"/>
        <w:lang w:val="en-US" w:eastAsia="en-US" w:bidi="ar-SA"/>
      </w:rPr>
    </w:lvl>
    <w:lvl w:ilvl="7" w:tentative="0">
      <w:start w:val="0"/>
      <w:numFmt w:val="bullet"/>
      <w:lvlText w:val="•"/>
      <w:lvlJc w:val="left"/>
      <w:pPr>
        <w:ind w:left="7540" w:hanging="360"/>
      </w:pPr>
      <w:rPr>
        <w:rFonts w:hint="default"/>
        <w:lang w:val="en-US" w:eastAsia="en-US" w:bidi="ar-SA"/>
      </w:rPr>
    </w:lvl>
    <w:lvl w:ilvl="8" w:tentative="0">
      <w:start w:val="0"/>
      <w:numFmt w:val="bullet"/>
      <w:lvlText w:val="•"/>
      <w:lvlJc w:val="left"/>
      <w:pPr>
        <w:ind w:left="8429" w:hanging="360"/>
      </w:pPr>
      <w:rPr>
        <w:rFonts w:hint="default"/>
        <w:lang w:val="en-US" w:eastAsia="en-US" w:bidi="ar-SA"/>
      </w:rPr>
    </w:lvl>
  </w:abstractNum>
  <w:abstractNum w:abstractNumId="8">
    <w:nsid w:val="0053208E"/>
    <w:multiLevelType w:val="multilevel"/>
    <w:tmpl w:val="0053208E"/>
    <w:lvl w:ilvl="0" w:tentative="0">
      <w:start w:val="0"/>
      <w:numFmt w:val="bullet"/>
      <w:lvlText w:val="•"/>
      <w:lvlJc w:val="left"/>
      <w:pPr>
        <w:ind w:left="513"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488" w:hanging="144"/>
      </w:pPr>
      <w:rPr>
        <w:rFonts w:hint="default"/>
        <w:lang w:val="en-US" w:eastAsia="en-US" w:bidi="ar-SA"/>
      </w:rPr>
    </w:lvl>
    <w:lvl w:ilvl="2" w:tentative="0">
      <w:start w:val="0"/>
      <w:numFmt w:val="bullet"/>
      <w:lvlText w:val="•"/>
      <w:lvlJc w:val="left"/>
      <w:pPr>
        <w:ind w:left="2457" w:hanging="144"/>
      </w:pPr>
      <w:rPr>
        <w:rFonts w:hint="default"/>
        <w:lang w:val="en-US" w:eastAsia="en-US" w:bidi="ar-SA"/>
      </w:rPr>
    </w:lvl>
    <w:lvl w:ilvl="3" w:tentative="0">
      <w:start w:val="0"/>
      <w:numFmt w:val="bullet"/>
      <w:lvlText w:val="•"/>
      <w:lvlJc w:val="left"/>
      <w:pPr>
        <w:ind w:left="3425" w:hanging="144"/>
      </w:pPr>
      <w:rPr>
        <w:rFonts w:hint="default"/>
        <w:lang w:val="en-US" w:eastAsia="en-US" w:bidi="ar-SA"/>
      </w:rPr>
    </w:lvl>
    <w:lvl w:ilvl="4" w:tentative="0">
      <w:start w:val="0"/>
      <w:numFmt w:val="bullet"/>
      <w:lvlText w:val="•"/>
      <w:lvlJc w:val="left"/>
      <w:pPr>
        <w:ind w:left="4394" w:hanging="144"/>
      </w:pPr>
      <w:rPr>
        <w:rFonts w:hint="default"/>
        <w:lang w:val="en-US" w:eastAsia="en-US" w:bidi="ar-SA"/>
      </w:rPr>
    </w:lvl>
    <w:lvl w:ilvl="5" w:tentative="0">
      <w:start w:val="0"/>
      <w:numFmt w:val="bullet"/>
      <w:lvlText w:val="•"/>
      <w:lvlJc w:val="left"/>
      <w:pPr>
        <w:ind w:left="5363" w:hanging="144"/>
      </w:pPr>
      <w:rPr>
        <w:rFonts w:hint="default"/>
        <w:lang w:val="en-US" w:eastAsia="en-US" w:bidi="ar-SA"/>
      </w:rPr>
    </w:lvl>
    <w:lvl w:ilvl="6" w:tentative="0">
      <w:start w:val="0"/>
      <w:numFmt w:val="bullet"/>
      <w:lvlText w:val="•"/>
      <w:lvlJc w:val="left"/>
      <w:pPr>
        <w:ind w:left="6331" w:hanging="144"/>
      </w:pPr>
      <w:rPr>
        <w:rFonts w:hint="default"/>
        <w:lang w:val="en-US" w:eastAsia="en-US" w:bidi="ar-SA"/>
      </w:rPr>
    </w:lvl>
    <w:lvl w:ilvl="7" w:tentative="0">
      <w:start w:val="0"/>
      <w:numFmt w:val="bullet"/>
      <w:lvlText w:val="•"/>
      <w:lvlJc w:val="left"/>
      <w:pPr>
        <w:ind w:left="7300" w:hanging="144"/>
      </w:pPr>
      <w:rPr>
        <w:rFonts w:hint="default"/>
        <w:lang w:val="en-US" w:eastAsia="en-US" w:bidi="ar-SA"/>
      </w:rPr>
    </w:lvl>
    <w:lvl w:ilvl="8" w:tentative="0">
      <w:start w:val="0"/>
      <w:numFmt w:val="bullet"/>
      <w:lvlText w:val="•"/>
      <w:lvlJc w:val="left"/>
      <w:pPr>
        <w:ind w:left="8269" w:hanging="144"/>
      </w:pPr>
      <w:rPr>
        <w:rFonts w:hint="default"/>
        <w:lang w:val="en-US" w:eastAsia="en-US" w:bidi="ar-SA"/>
      </w:rPr>
    </w:lvl>
  </w:abstractNum>
  <w:abstractNum w:abstractNumId="9">
    <w:nsid w:val="0EA89180"/>
    <w:multiLevelType w:val="multilevel"/>
    <w:tmpl w:val="0EA89180"/>
    <w:lvl w:ilvl="0" w:tentative="0">
      <w:start w:val="2"/>
      <w:numFmt w:val="decimal"/>
      <w:lvlText w:val="%1"/>
      <w:lvlJc w:val="left"/>
      <w:pPr>
        <w:ind w:left="4094" w:hanging="420"/>
        <w:jc w:val="left"/>
      </w:pPr>
      <w:rPr>
        <w:rFonts w:hint="default"/>
        <w:lang w:val="en-US" w:eastAsia="en-US" w:bidi="ar-SA"/>
      </w:rPr>
    </w:lvl>
    <w:lvl w:ilvl="1" w:tentative="0">
      <w:start w:val="1"/>
      <w:numFmt w:val="decimal"/>
      <w:lvlText w:val="%1.%2"/>
      <w:lvlJc w:val="left"/>
      <w:pPr>
        <w:ind w:left="4094" w:hanging="420"/>
        <w:jc w:val="right"/>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0"/>
      <w:numFmt w:val="bullet"/>
      <w:lvlText w:val="•"/>
      <w:lvlJc w:val="left"/>
      <w:pPr>
        <w:ind w:left="5321" w:hanging="420"/>
      </w:pPr>
      <w:rPr>
        <w:rFonts w:hint="default"/>
        <w:lang w:val="en-US" w:eastAsia="en-US" w:bidi="ar-SA"/>
      </w:rPr>
    </w:lvl>
    <w:lvl w:ilvl="3" w:tentative="0">
      <w:start w:val="0"/>
      <w:numFmt w:val="bullet"/>
      <w:lvlText w:val="•"/>
      <w:lvlJc w:val="left"/>
      <w:pPr>
        <w:ind w:left="5931" w:hanging="420"/>
      </w:pPr>
      <w:rPr>
        <w:rFonts w:hint="default"/>
        <w:lang w:val="en-US" w:eastAsia="en-US" w:bidi="ar-SA"/>
      </w:rPr>
    </w:lvl>
    <w:lvl w:ilvl="4" w:tentative="0">
      <w:start w:val="0"/>
      <w:numFmt w:val="bullet"/>
      <w:lvlText w:val="•"/>
      <w:lvlJc w:val="left"/>
      <w:pPr>
        <w:ind w:left="6542" w:hanging="420"/>
      </w:pPr>
      <w:rPr>
        <w:rFonts w:hint="default"/>
        <w:lang w:val="en-US" w:eastAsia="en-US" w:bidi="ar-SA"/>
      </w:rPr>
    </w:lvl>
    <w:lvl w:ilvl="5" w:tentative="0">
      <w:start w:val="0"/>
      <w:numFmt w:val="bullet"/>
      <w:lvlText w:val="•"/>
      <w:lvlJc w:val="left"/>
      <w:pPr>
        <w:ind w:left="7153" w:hanging="420"/>
      </w:pPr>
      <w:rPr>
        <w:rFonts w:hint="default"/>
        <w:lang w:val="en-US" w:eastAsia="en-US" w:bidi="ar-SA"/>
      </w:rPr>
    </w:lvl>
    <w:lvl w:ilvl="6" w:tentative="0">
      <w:start w:val="0"/>
      <w:numFmt w:val="bullet"/>
      <w:lvlText w:val="•"/>
      <w:lvlJc w:val="left"/>
      <w:pPr>
        <w:ind w:left="7763" w:hanging="420"/>
      </w:pPr>
      <w:rPr>
        <w:rFonts w:hint="default"/>
        <w:lang w:val="en-US" w:eastAsia="en-US" w:bidi="ar-SA"/>
      </w:rPr>
    </w:lvl>
    <w:lvl w:ilvl="7" w:tentative="0">
      <w:start w:val="0"/>
      <w:numFmt w:val="bullet"/>
      <w:lvlText w:val="•"/>
      <w:lvlJc w:val="left"/>
      <w:pPr>
        <w:ind w:left="8374" w:hanging="420"/>
      </w:pPr>
      <w:rPr>
        <w:rFonts w:hint="default"/>
        <w:lang w:val="en-US" w:eastAsia="en-US" w:bidi="ar-SA"/>
      </w:rPr>
    </w:lvl>
    <w:lvl w:ilvl="8" w:tentative="0">
      <w:start w:val="0"/>
      <w:numFmt w:val="bullet"/>
      <w:lvlText w:val="•"/>
      <w:lvlJc w:val="left"/>
      <w:pPr>
        <w:ind w:left="8985" w:hanging="420"/>
      </w:pPr>
      <w:rPr>
        <w:rFonts w:hint="default"/>
        <w:lang w:val="en-US" w:eastAsia="en-US" w:bidi="ar-SA"/>
      </w:rPr>
    </w:lvl>
  </w:abstractNum>
  <w:abstractNum w:abstractNumId="10">
    <w:nsid w:val="32E2CCD0"/>
    <w:multiLevelType w:val="multilevel"/>
    <w:tmpl w:val="32E2CCD0"/>
    <w:lvl w:ilvl="0" w:tentative="0">
      <w:start w:val="0"/>
      <w:numFmt w:val="bullet"/>
      <w:lvlText w:val="•"/>
      <w:lvlJc w:val="left"/>
      <w:pPr>
        <w:ind w:left="2030" w:hanging="720"/>
      </w:pPr>
      <w:rPr>
        <w:rFonts w:hint="default" w:ascii="Arial" w:hAnsi="Arial" w:eastAsia="Arial" w:cs="Arial"/>
        <w:b w:val="0"/>
        <w:bCs w:val="0"/>
        <w:i w:val="0"/>
        <w:iCs w:val="0"/>
        <w:spacing w:val="0"/>
        <w:w w:val="100"/>
        <w:sz w:val="24"/>
        <w:szCs w:val="24"/>
        <w:lang w:val="en-US" w:eastAsia="en-US" w:bidi="ar-SA"/>
      </w:rPr>
    </w:lvl>
    <w:lvl w:ilvl="1" w:tentative="0">
      <w:start w:val="0"/>
      <w:numFmt w:val="bullet"/>
      <w:lvlText w:val="•"/>
      <w:lvlJc w:val="left"/>
      <w:pPr>
        <w:ind w:left="2856" w:hanging="720"/>
      </w:pPr>
      <w:rPr>
        <w:rFonts w:hint="default"/>
        <w:lang w:val="en-US" w:eastAsia="en-US" w:bidi="ar-SA"/>
      </w:rPr>
    </w:lvl>
    <w:lvl w:ilvl="2" w:tentative="0">
      <w:start w:val="0"/>
      <w:numFmt w:val="bullet"/>
      <w:lvlText w:val="•"/>
      <w:lvlJc w:val="left"/>
      <w:pPr>
        <w:ind w:left="3673" w:hanging="720"/>
      </w:pPr>
      <w:rPr>
        <w:rFonts w:hint="default"/>
        <w:lang w:val="en-US" w:eastAsia="en-US" w:bidi="ar-SA"/>
      </w:rPr>
    </w:lvl>
    <w:lvl w:ilvl="3" w:tentative="0">
      <w:start w:val="0"/>
      <w:numFmt w:val="bullet"/>
      <w:lvlText w:val="•"/>
      <w:lvlJc w:val="left"/>
      <w:pPr>
        <w:ind w:left="4489" w:hanging="720"/>
      </w:pPr>
      <w:rPr>
        <w:rFonts w:hint="default"/>
        <w:lang w:val="en-US" w:eastAsia="en-US" w:bidi="ar-SA"/>
      </w:rPr>
    </w:lvl>
    <w:lvl w:ilvl="4" w:tentative="0">
      <w:start w:val="0"/>
      <w:numFmt w:val="bullet"/>
      <w:lvlText w:val="•"/>
      <w:lvlJc w:val="left"/>
      <w:pPr>
        <w:ind w:left="5306" w:hanging="720"/>
      </w:pPr>
      <w:rPr>
        <w:rFonts w:hint="default"/>
        <w:lang w:val="en-US" w:eastAsia="en-US" w:bidi="ar-SA"/>
      </w:rPr>
    </w:lvl>
    <w:lvl w:ilvl="5" w:tentative="0">
      <w:start w:val="0"/>
      <w:numFmt w:val="bullet"/>
      <w:lvlText w:val="•"/>
      <w:lvlJc w:val="left"/>
      <w:pPr>
        <w:ind w:left="6123" w:hanging="720"/>
      </w:pPr>
      <w:rPr>
        <w:rFonts w:hint="default"/>
        <w:lang w:val="en-US" w:eastAsia="en-US" w:bidi="ar-SA"/>
      </w:rPr>
    </w:lvl>
    <w:lvl w:ilvl="6" w:tentative="0">
      <w:start w:val="0"/>
      <w:numFmt w:val="bullet"/>
      <w:lvlText w:val="•"/>
      <w:lvlJc w:val="left"/>
      <w:pPr>
        <w:ind w:left="6939" w:hanging="720"/>
      </w:pPr>
      <w:rPr>
        <w:rFonts w:hint="default"/>
        <w:lang w:val="en-US" w:eastAsia="en-US" w:bidi="ar-SA"/>
      </w:rPr>
    </w:lvl>
    <w:lvl w:ilvl="7" w:tentative="0">
      <w:start w:val="0"/>
      <w:numFmt w:val="bullet"/>
      <w:lvlText w:val="•"/>
      <w:lvlJc w:val="left"/>
      <w:pPr>
        <w:ind w:left="7756" w:hanging="720"/>
      </w:pPr>
      <w:rPr>
        <w:rFonts w:hint="default"/>
        <w:lang w:val="en-US" w:eastAsia="en-US" w:bidi="ar-SA"/>
      </w:rPr>
    </w:lvl>
    <w:lvl w:ilvl="8" w:tentative="0">
      <w:start w:val="0"/>
      <w:numFmt w:val="bullet"/>
      <w:lvlText w:val="•"/>
      <w:lvlJc w:val="left"/>
      <w:pPr>
        <w:ind w:left="8573" w:hanging="720"/>
      </w:pPr>
      <w:rPr>
        <w:rFonts w:hint="default"/>
        <w:lang w:val="en-US" w:eastAsia="en-US" w:bidi="ar-SA"/>
      </w:rPr>
    </w:lvl>
  </w:abstractNum>
  <w:abstractNum w:abstractNumId="11">
    <w:nsid w:val="384BD719"/>
    <w:multiLevelType w:val="multilevel"/>
    <w:tmpl w:val="384BD719"/>
    <w:lvl w:ilvl="0" w:tentative="0">
      <w:start w:val="1"/>
      <w:numFmt w:val="decimal"/>
      <w:lvlText w:val="%1."/>
      <w:lvlJc w:val="left"/>
      <w:pPr>
        <w:ind w:left="4195" w:hanging="360"/>
        <w:jc w:val="right"/>
      </w:pPr>
      <w:rPr>
        <w:rFonts w:hint="default" w:ascii="Times New Roman" w:hAnsi="Times New Roman" w:eastAsia="Times New Roman" w:cs="Times New Roman"/>
        <w:b/>
        <w:bCs/>
        <w:i w:val="0"/>
        <w:iCs w:val="0"/>
        <w:spacing w:val="0"/>
        <w:w w:val="99"/>
        <w:sz w:val="32"/>
        <w:szCs w:val="32"/>
        <w:lang w:val="en-US" w:eastAsia="en-US" w:bidi="ar-SA"/>
      </w:rPr>
    </w:lvl>
    <w:lvl w:ilvl="1" w:tentative="0">
      <w:start w:val="1"/>
      <w:numFmt w:val="decimal"/>
      <w:lvlText w:val="%1.%2"/>
      <w:lvlJc w:val="left"/>
      <w:pPr>
        <w:ind w:left="4001" w:hanging="430"/>
        <w:jc w:val="right"/>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0"/>
      <w:numFmt w:val="bullet"/>
      <w:lvlText w:val="•"/>
      <w:lvlJc w:val="left"/>
      <w:pPr>
        <w:ind w:left="4867" w:hanging="430"/>
      </w:pPr>
      <w:rPr>
        <w:rFonts w:hint="default"/>
        <w:lang w:val="en-US" w:eastAsia="en-US" w:bidi="ar-SA"/>
      </w:rPr>
    </w:lvl>
    <w:lvl w:ilvl="3" w:tentative="0">
      <w:start w:val="0"/>
      <w:numFmt w:val="bullet"/>
      <w:lvlText w:val="•"/>
      <w:lvlJc w:val="left"/>
      <w:pPr>
        <w:ind w:left="5534" w:hanging="430"/>
      </w:pPr>
      <w:rPr>
        <w:rFonts w:hint="default"/>
        <w:lang w:val="en-US" w:eastAsia="en-US" w:bidi="ar-SA"/>
      </w:rPr>
    </w:lvl>
    <w:lvl w:ilvl="4" w:tentative="0">
      <w:start w:val="0"/>
      <w:numFmt w:val="bullet"/>
      <w:lvlText w:val="•"/>
      <w:lvlJc w:val="left"/>
      <w:pPr>
        <w:ind w:left="6202" w:hanging="430"/>
      </w:pPr>
      <w:rPr>
        <w:rFonts w:hint="default"/>
        <w:lang w:val="en-US" w:eastAsia="en-US" w:bidi="ar-SA"/>
      </w:rPr>
    </w:lvl>
    <w:lvl w:ilvl="5" w:tentative="0">
      <w:start w:val="0"/>
      <w:numFmt w:val="bullet"/>
      <w:lvlText w:val="•"/>
      <w:lvlJc w:val="left"/>
      <w:pPr>
        <w:ind w:left="6869" w:hanging="430"/>
      </w:pPr>
      <w:rPr>
        <w:rFonts w:hint="default"/>
        <w:lang w:val="en-US" w:eastAsia="en-US" w:bidi="ar-SA"/>
      </w:rPr>
    </w:lvl>
    <w:lvl w:ilvl="6" w:tentative="0">
      <w:start w:val="0"/>
      <w:numFmt w:val="bullet"/>
      <w:lvlText w:val="•"/>
      <w:lvlJc w:val="left"/>
      <w:pPr>
        <w:ind w:left="7536" w:hanging="430"/>
      </w:pPr>
      <w:rPr>
        <w:rFonts w:hint="default"/>
        <w:lang w:val="en-US" w:eastAsia="en-US" w:bidi="ar-SA"/>
      </w:rPr>
    </w:lvl>
    <w:lvl w:ilvl="7" w:tentative="0">
      <w:start w:val="0"/>
      <w:numFmt w:val="bullet"/>
      <w:lvlText w:val="•"/>
      <w:lvlJc w:val="left"/>
      <w:pPr>
        <w:ind w:left="8204" w:hanging="430"/>
      </w:pPr>
      <w:rPr>
        <w:rFonts w:hint="default"/>
        <w:lang w:val="en-US" w:eastAsia="en-US" w:bidi="ar-SA"/>
      </w:rPr>
    </w:lvl>
    <w:lvl w:ilvl="8" w:tentative="0">
      <w:start w:val="0"/>
      <w:numFmt w:val="bullet"/>
      <w:lvlText w:val="•"/>
      <w:lvlJc w:val="left"/>
      <w:pPr>
        <w:ind w:left="8871" w:hanging="430"/>
      </w:pPr>
      <w:rPr>
        <w:rFonts w:hint="default"/>
        <w:lang w:val="en-US" w:eastAsia="en-US" w:bidi="ar-SA"/>
      </w:rPr>
    </w:lvl>
  </w:abstractNum>
  <w:abstractNum w:abstractNumId="12">
    <w:nsid w:val="59ADCABA"/>
    <w:multiLevelType w:val="multilevel"/>
    <w:tmpl w:val="59ADCABA"/>
    <w:lvl w:ilvl="0" w:tentative="0">
      <w:start w:val="1"/>
      <w:numFmt w:val="decimal"/>
      <w:lvlText w:val="%1."/>
      <w:lvlJc w:val="left"/>
      <w:pPr>
        <w:ind w:left="83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1"/>
      <w:numFmt w:val="decimal"/>
      <w:lvlText w:val="%1.%2"/>
      <w:lvlJc w:val="left"/>
      <w:pPr>
        <w:ind w:left="173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1720" w:hanging="360"/>
      </w:pPr>
      <w:rPr>
        <w:rFonts w:hint="default"/>
        <w:lang w:val="en-US" w:eastAsia="en-US" w:bidi="ar-SA"/>
      </w:rPr>
    </w:lvl>
    <w:lvl w:ilvl="3" w:tentative="0">
      <w:start w:val="0"/>
      <w:numFmt w:val="bullet"/>
      <w:lvlText w:val="•"/>
      <w:lvlJc w:val="left"/>
      <w:pPr>
        <w:ind w:left="1740" w:hanging="360"/>
      </w:pPr>
      <w:rPr>
        <w:rFonts w:hint="default"/>
        <w:lang w:val="en-US" w:eastAsia="en-US" w:bidi="ar-SA"/>
      </w:rPr>
    </w:lvl>
    <w:lvl w:ilvl="4" w:tentative="0">
      <w:start w:val="0"/>
      <w:numFmt w:val="bullet"/>
      <w:lvlText w:val="•"/>
      <w:lvlJc w:val="left"/>
      <w:pPr>
        <w:ind w:left="2949" w:hanging="360"/>
      </w:pPr>
      <w:rPr>
        <w:rFonts w:hint="default"/>
        <w:lang w:val="en-US" w:eastAsia="en-US" w:bidi="ar-SA"/>
      </w:rPr>
    </w:lvl>
    <w:lvl w:ilvl="5" w:tentative="0">
      <w:start w:val="0"/>
      <w:numFmt w:val="bullet"/>
      <w:lvlText w:val="•"/>
      <w:lvlJc w:val="left"/>
      <w:pPr>
        <w:ind w:left="4158" w:hanging="360"/>
      </w:pPr>
      <w:rPr>
        <w:rFonts w:hint="default"/>
        <w:lang w:val="en-US" w:eastAsia="en-US" w:bidi="ar-SA"/>
      </w:rPr>
    </w:lvl>
    <w:lvl w:ilvl="6" w:tentative="0">
      <w:start w:val="0"/>
      <w:numFmt w:val="bullet"/>
      <w:lvlText w:val="•"/>
      <w:lvlJc w:val="left"/>
      <w:pPr>
        <w:ind w:left="5368" w:hanging="360"/>
      </w:pPr>
      <w:rPr>
        <w:rFonts w:hint="default"/>
        <w:lang w:val="en-US" w:eastAsia="en-US" w:bidi="ar-SA"/>
      </w:rPr>
    </w:lvl>
    <w:lvl w:ilvl="7" w:tentative="0">
      <w:start w:val="0"/>
      <w:numFmt w:val="bullet"/>
      <w:lvlText w:val="•"/>
      <w:lvlJc w:val="left"/>
      <w:pPr>
        <w:ind w:left="6577" w:hanging="360"/>
      </w:pPr>
      <w:rPr>
        <w:rFonts w:hint="default"/>
        <w:lang w:val="en-US" w:eastAsia="en-US" w:bidi="ar-SA"/>
      </w:rPr>
    </w:lvl>
    <w:lvl w:ilvl="8" w:tentative="0">
      <w:start w:val="0"/>
      <w:numFmt w:val="bullet"/>
      <w:lvlText w:val="•"/>
      <w:lvlJc w:val="left"/>
      <w:pPr>
        <w:ind w:left="7787" w:hanging="360"/>
      </w:pPr>
      <w:rPr>
        <w:rFonts w:hint="default"/>
        <w:lang w:val="en-US" w:eastAsia="en-US" w:bidi="ar-SA"/>
      </w:rPr>
    </w:lvl>
  </w:abstractNum>
  <w:abstractNum w:abstractNumId="13">
    <w:nsid w:val="5A80F767"/>
    <w:multiLevelType w:val="multilevel"/>
    <w:tmpl w:val="5A80F767"/>
    <w:lvl w:ilvl="0" w:tentative="0">
      <w:start w:val="0"/>
      <w:numFmt w:val="bullet"/>
      <w:lvlText w:val="•"/>
      <w:lvlJc w:val="left"/>
      <w:pPr>
        <w:ind w:left="1310" w:hanging="360"/>
      </w:pPr>
      <w:rPr>
        <w:rFonts w:hint="default" w:ascii="Arial" w:hAnsi="Arial" w:eastAsia="Arial" w:cs="Arial"/>
        <w:b w:val="0"/>
        <w:bCs w:val="0"/>
        <w:i w:val="0"/>
        <w:iCs w:val="0"/>
        <w:spacing w:val="0"/>
        <w:w w:val="100"/>
        <w:sz w:val="24"/>
        <w:szCs w:val="24"/>
        <w:lang w:val="en-US" w:eastAsia="en-US" w:bidi="ar-SA"/>
      </w:rPr>
    </w:lvl>
    <w:lvl w:ilvl="1" w:tentative="0">
      <w:start w:val="0"/>
      <w:numFmt w:val="bullet"/>
      <w:lvlText w:val=""/>
      <w:lvlJc w:val="left"/>
      <w:pPr>
        <w:ind w:left="2016" w:hanging="360"/>
      </w:pPr>
      <w:rPr>
        <w:rFonts w:hint="default" w:ascii="Symbol" w:hAnsi="Symbol" w:eastAsia="Symbol" w:cs="Symbol"/>
        <w:b w:val="0"/>
        <w:bCs w:val="0"/>
        <w:i w:val="0"/>
        <w:iCs w:val="0"/>
        <w:spacing w:val="0"/>
        <w:w w:val="100"/>
        <w:sz w:val="24"/>
        <w:szCs w:val="24"/>
        <w:lang w:val="en-US" w:eastAsia="en-US" w:bidi="ar-SA"/>
      </w:rPr>
    </w:lvl>
    <w:lvl w:ilvl="2" w:tentative="0">
      <w:start w:val="0"/>
      <w:numFmt w:val="bullet"/>
      <w:lvlText w:val="•"/>
      <w:lvlJc w:val="left"/>
      <w:pPr>
        <w:ind w:left="2929" w:hanging="360"/>
      </w:pPr>
      <w:rPr>
        <w:rFonts w:hint="default"/>
        <w:lang w:val="en-US" w:eastAsia="en-US" w:bidi="ar-SA"/>
      </w:rPr>
    </w:lvl>
    <w:lvl w:ilvl="3" w:tentative="0">
      <w:start w:val="0"/>
      <w:numFmt w:val="bullet"/>
      <w:lvlText w:val="•"/>
      <w:lvlJc w:val="left"/>
      <w:pPr>
        <w:ind w:left="3839" w:hanging="360"/>
      </w:pPr>
      <w:rPr>
        <w:rFonts w:hint="default"/>
        <w:lang w:val="en-US" w:eastAsia="en-US" w:bidi="ar-SA"/>
      </w:rPr>
    </w:lvl>
    <w:lvl w:ilvl="4" w:tentative="0">
      <w:start w:val="0"/>
      <w:numFmt w:val="bullet"/>
      <w:lvlText w:val="•"/>
      <w:lvlJc w:val="left"/>
      <w:pPr>
        <w:ind w:left="4748" w:hanging="360"/>
      </w:pPr>
      <w:rPr>
        <w:rFonts w:hint="default"/>
        <w:lang w:val="en-US" w:eastAsia="en-US" w:bidi="ar-SA"/>
      </w:rPr>
    </w:lvl>
    <w:lvl w:ilvl="5" w:tentative="0">
      <w:start w:val="0"/>
      <w:numFmt w:val="bullet"/>
      <w:lvlText w:val="•"/>
      <w:lvlJc w:val="left"/>
      <w:pPr>
        <w:ind w:left="5658" w:hanging="360"/>
      </w:pPr>
      <w:rPr>
        <w:rFonts w:hint="default"/>
        <w:lang w:val="en-US" w:eastAsia="en-US" w:bidi="ar-SA"/>
      </w:rPr>
    </w:lvl>
    <w:lvl w:ilvl="6" w:tentative="0">
      <w:start w:val="0"/>
      <w:numFmt w:val="bullet"/>
      <w:lvlText w:val="•"/>
      <w:lvlJc w:val="left"/>
      <w:pPr>
        <w:ind w:left="6568" w:hanging="360"/>
      </w:pPr>
      <w:rPr>
        <w:rFonts w:hint="default"/>
        <w:lang w:val="en-US" w:eastAsia="en-US" w:bidi="ar-SA"/>
      </w:rPr>
    </w:lvl>
    <w:lvl w:ilvl="7" w:tentative="0">
      <w:start w:val="0"/>
      <w:numFmt w:val="bullet"/>
      <w:lvlText w:val="•"/>
      <w:lvlJc w:val="left"/>
      <w:pPr>
        <w:ind w:left="7477" w:hanging="360"/>
      </w:pPr>
      <w:rPr>
        <w:rFonts w:hint="default"/>
        <w:lang w:val="en-US" w:eastAsia="en-US" w:bidi="ar-SA"/>
      </w:rPr>
    </w:lvl>
    <w:lvl w:ilvl="8" w:tentative="0">
      <w:start w:val="0"/>
      <w:numFmt w:val="bullet"/>
      <w:lvlText w:val="•"/>
      <w:lvlJc w:val="left"/>
      <w:pPr>
        <w:ind w:left="8387" w:hanging="360"/>
      </w:pPr>
      <w:rPr>
        <w:rFonts w:hint="default"/>
        <w:lang w:val="en-US" w:eastAsia="en-US" w:bidi="ar-SA"/>
      </w:rPr>
    </w:lvl>
  </w:abstractNum>
  <w:abstractNum w:abstractNumId="14">
    <w:nsid w:val="67B0E921"/>
    <w:multiLevelType w:val="multilevel"/>
    <w:tmpl w:val="67B0E921"/>
    <w:lvl w:ilvl="0" w:tentative="0">
      <w:start w:val="1"/>
      <w:numFmt w:val="decimal"/>
      <w:lvlText w:val="%1."/>
      <w:lvlJc w:val="left"/>
      <w:pPr>
        <w:ind w:left="1310" w:hanging="72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1310" w:hanging="360"/>
      </w:pPr>
      <w:rPr>
        <w:rFonts w:hint="default" w:ascii="Times New Roman" w:hAnsi="Times New Roman" w:eastAsia="Times New Roman" w:cs="Times New Roman"/>
        <w:spacing w:val="0"/>
        <w:w w:val="100"/>
        <w:lang w:val="en-US" w:eastAsia="en-US" w:bidi="ar-SA"/>
      </w:rPr>
    </w:lvl>
    <w:lvl w:ilvl="2" w:tentative="0">
      <w:start w:val="0"/>
      <w:numFmt w:val="bullet"/>
      <w:lvlText w:val="•"/>
      <w:lvlJc w:val="left"/>
      <w:pPr>
        <w:ind w:left="3097" w:hanging="360"/>
      </w:pPr>
      <w:rPr>
        <w:rFonts w:hint="default"/>
        <w:lang w:val="en-US" w:eastAsia="en-US" w:bidi="ar-SA"/>
      </w:rPr>
    </w:lvl>
    <w:lvl w:ilvl="3" w:tentative="0">
      <w:start w:val="0"/>
      <w:numFmt w:val="bullet"/>
      <w:lvlText w:val="•"/>
      <w:lvlJc w:val="left"/>
      <w:pPr>
        <w:ind w:left="3985" w:hanging="360"/>
      </w:pPr>
      <w:rPr>
        <w:rFonts w:hint="default"/>
        <w:lang w:val="en-US" w:eastAsia="en-US" w:bidi="ar-SA"/>
      </w:rPr>
    </w:lvl>
    <w:lvl w:ilvl="4" w:tentative="0">
      <w:start w:val="0"/>
      <w:numFmt w:val="bullet"/>
      <w:lvlText w:val="•"/>
      <w:lvlJc w:val="left"/>
      <w:pPr>
        <w:ind w:left="4874" w:hanging="360"/>
      </w:pPr>
      <w:rPr>
        <w:rFonts w:hint="default"/>
        <w:lang w:val="en-US" w:eastAsia="en-US" w:bidi="ar-SA"/>
      </w:rPr>
    </w:lvl>
    <w:lvl w:ilvl="5" w:tentative="0">
      <w:start w:val="0"/>
      <w:numFmt w:val="bullet"/>
      <w:lvlText w:val="•"/>
      <w:lvlJc w:val="left"/>
      <w:pPr>
        <w:ind w:left="5763" w:hanging="360"/>
      </w:pPr>
      <w:rPr>
        <w:rFonts w:hint="default"/>
        <w:lang w:val="en-US" w:eastAsia="en-US" w:bidi="ar-SA"/>
      </w:rPr>
    </w:lvl>
    <w:lvl w:ilvl="6" w:tentative="0">
      <w:start w:val="0"/>
      <w:numFmt w:val="bullet"/>
      <w:lvlText w:val="•"/>
      <w:lvlJc w:val="left"/>
      <w:pPr>
        <w:ind w:left="6651" w:hanging="360"/>
      </w:pPr>
      <w:rPr>
        <w:rFonts w:hint="default"/>
        <w:lang w:val="en-US" w:eastAsia="en-US" w:bidi="ar-SA"/>
      </w:rPr>
    </w:lvl>
    <w:lvl w:ilvl="7" w:tentative="0">
      <w:start w:val="0"/>
      <w:numFmt w:val="bullet"/>
      <w:lvlText w:val="•"/>
      <w:lvlJc w:val="left"/>
      <w:pPr>
        <w:ind w:left="7540" w:hanging="360"/>
      </w:pPr>
      <w:rPr>
        <w:rFonts w:hint="default"/>
        <w:lang w:val="en-US" w:eastAsia="en-US" w:bidi="ar-SA"/>
      </w:rPr>
    </w:lvl>
    <w:lvl w:ilvl="8" w:tentative="0">
      <w:start w:val="0"/>
      <w:numFmt w:val="bullet"/>
      <w:lvlText w:val="•"/>
      <w:lvlJc w:val="left"/>
      <w:pPr>
        <w:ind w:left="8429" w:hanging="360"/>
      </w:pPr>
      <w:rPr>
        <w:rFonts w:hint="default"/>
        <w:lang w:val="en-US" w:eastAsia="en-US" w:bidi="ar-SA"/>
      </w:rPr>
    </w:lvl>
  </w:abstractNum>
  <w:abstractNum w:abstractNumId="15">
    <w:nsid w:val="77FB2CDA"/>
    <w:multiLevelType w:val="multilevel"/>
    <w:tmpl w:val="77FB2CDA"/>
    <w:lvl w:ilvl="0" w:tentative="0">
      <w:start w:val="0"/>
      <w:numFmt w:val="bullet"/>
      <w:lvlText w:val="•"/>
      <w:lvlJc w:val="left"/>
      <w:pPr>
        <w:ind w:left="2030" w:hanging="720"/>
      </w:pPr>
      <w:rPr>
        <w:rFonts w:hint="default" w:ascii="Arial" w:hAnsi="Arial" w:eastAsia="Arial" w:cs="Arial"/>
        <w:b w:val="0"/>
        <w:bCs w:val="0"/>
        <w:i w:val="0"/>
        <w:iCs w:val="0"/>
        <w:spacing w:val="0"/>
        <w:w w:val="100"/>
        <w:sz w:val="24"/>
        <w:szCs w:val="24"/>
        <w:lang w:val="en-US" w:eastAsia="en-US" w:bidi="ar-SA"/>
      </w:rPr>
    </w:lvl>
    <w:lvl w:ilvl="1" w:tentative="0">
      <w:start w:val="0"/>
      <w:numFmt w:val="bullet"/>
      <w:lvlText w:val="•"/>
      <w:lvlJc w:val="left"/>
      <w:pPr>
        <w:ind w:left="2856" w:hanging="720"/>
      </w:pPr>
      <w:rPr>
        <w:rFonts w:hint="default"/>
        <w:lang w:val="en-US" w:eastAsia="en-US" w:bidi="ar-SA"/>
      </w:rPr>
    </w:lvl>
    <w:lvl w:ilvl="2" w:tentative="0">
      <w:start w:val="0"/>
      <w:numFmt w:val="bullet"/>
      <w:lvlText w:val="•"/>
      <w:lvlJc w:val="left"/>
      <w:pPr>
        <w:ind w:left="3673" w:hanging="720"/>
      </w:pPr>
      <w:rPr>
        <w:rFonts w:hint="default"/>
        <w:lang w:val="en-US" w:eastAsia="en-US" w:bidi="ar-SA"/>
      </w:rPr>
    </w:lvl>
    <w:lvl w:ilvl="3" w:tentative="0">
      <w:start w:val="0"/>
      <w:numFmt w:val="bullet"/>
      <w:lvlText w:val="•"/>
      <w:lvlJc w:val="left"/>
      <w:pPr>
        <w:ind w:left="4489" w:hanging="720"/>
      </w:pPr>
      <w:rPr>
        <w:rFonts w:hint="default"/>
        <w:lang w:val="en-US" w:eastAsia="en-US" w:bidi="ar-SA"/>
      </w:rPr>
    </w:lvl>
    <w:lvl w:ilvl="4" w:tentative="0">
      <w:start w:val="0"/>
      <w:numFmt w:val="bullet"/>
      <w:lvlText w:val="•"/>
      <w:lvlJc w:val="left"/>
      <w:pPr>
        <w:ind w:left="5306" w:hanging="720"/>
      </w:pPr>
      <w:rPr>
        <w:rFonts w:hint="default"/>
        <w:lang w:val="en-US" w:eastAsia="en-US" w:bidi="ar-SA"/>
      </w:rPr>
    </w:lvl>
    <w:lvl w:ilvl="5" w:tentative="0">
      <w:start w:val="0"/>
      <w:numFmt w:val="bullet"/>
      <w:lvlText w:val="•"/>
      <w:lvlJc w:val="left"/>
      <w:pPr>
        <w:ind w:left="6123" w:hanging="720"/>
      </w:pPr>
      <w:rPr>
        <w:rFonts w:hint="default"/>
        <w:lang w:val="en-US" w:eastAsia="en-US" w:bidi="ar-SA"/>
      </w:rPr>
    </w:lvl>
    <w:lvl w:ilvl="6" w:tentative="0">
      <w:start w:val="0"/>
      <w:numFmt w:val="bullet"/>
      <w:lvlText w:val="•"/>
      <w:lvlJc w:val="left"/>
      <w:pPr>
        <w:ind w:left="6939" w:hanging="720"/>
      </w:pPr>
      <w:rPr>
        <w:rFonts w:hint="default"/>
        <w:lang w:val="en-US" w:eastAsia="en-US" w:bidi="ar-SA"/>
      </w:rPr>
    </w:lvl>
    <w:lvl w:ilvl="7" w:tentative="0">
      <w:start w:val="0"/>
      <w:numFmt w:val="bullet"/>
      <w:lvlText w:val="•"/>
      <w:lvlJc w:val="left"/>
      <w:pPr>
        <w:ind w:left="7756" w:hanging="720"/>
      </w:pPr>
      <w:rPr>
        <w:rFonts w:hint="default"/>
        <w:lang w:val="en-US" w:eastAsia="en-US" w:bidi="ar-SA"/>
      </w:rPr>
    </w:lvl>
    <w:lvl w:ilvl="8" w:tentative="0">
      <w:start w:val="0"/>
      <w:numFmt w:val="bullet"/>
      <w:lvlText w:val="•"/>
      <w:lvlJc w:val="left"/>
      <w:pPr>
        <w:ind w:left="8573" w:hanging="720"/>
      </w:pPr>
      <w:rPr>
        <w:rFonts w:hint="default"/>
        <w:lang w:val="en-US" w:eastAsia="en-US" w:bidi="ar-SA"/>
      </w:rPr>
    </w:lvl>
  </w:abstractNum>
  <w:num w:numId="1">
    <w:abstractNumId w:val="8"/>
  </w:num>
  <w:num w:numId="2">
    <w:abstractNumId w:val="1"/>
  </w:num>
  <w:num w:numId="3">
    <w:abstractNumId w:val="12"/>
  </w:num>
  <w:num w:numId="4">
    <w:abstractNumId w:val="11"/>
  </w:num>
  <w:num w:numId="5">
    <w:abstractNumId w:val="7"/>
  </w:num>
  <w:num w:numId="6">
    <w:abstractNumId w:val="5"/>
  </w:num>
  <w:num w:numId="7">
    <w:abstractNumId w:val="3"/>
  </w:num>
  <w:num w:numId="8">
    <w:abstractNumId w:val="15"/>
  </w:num>
  <w:num w:numId="9">
    <w:abstractNumId w:val="10"/>
  </w:num>
  <w:num w:numId="10">
    <w:abstractNumId w:val="13"/>
  </w:num>
  <w:num w:numId="11">
    <w:abstractNumId w:val="9"/>
  </w:num>
  <w:num w:numId="12">
    <w:abstractNumId w:val="14"/>
  </w:num>
  <w:num w:numId="13">
    <w:abstractNumId w:val="6"/>
  </w:num>
  <w:num w:numId="14">
    <w:abstractNumId w:val="2"/>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9"/>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7296209"/>
    <w:rsid w:val="072D054C"/>
    <w:rsid w:val="30DD4A71"/>
    <w:rsid w:val="3709037B"/>
    <w:rsid w:val="39F14156"/>
    <w:rsid w:val="3CE86B77"/>
    <w:rsid w:val="444643FB"/>
    <w:rsid w:val="459672BC"/>
    <w:rsid w:val="4F2919BF"/>
    <w:rsid w:val="6B7453C2"/>
    <w:rsid w:val="70597092"/>
    <w:rsid w:val="75232ABD"/>
    <w:rsid w:val="76015597"/>
    <w:rsid w:val="7E9F54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60"/>
      <w:ind w:left="1218" w:right="1218"/>
      <w:jc w:val="center"/>
      <w:outlineLvl w:val="1"/>
    </w:pPr>
    <w:rPr>
      <w:rFonts w:ascii="Times New Roman" w:hAnsi="Times New Roman" w:eastAsia="Times New Roman" w:cs="Times New Roman"/>
      <w:b/>
      <w:bCs/>
      <w:sz w:val="32"/>
      <w:szCs w:val="32"/>
      <w:lang w:val="en-US" w:eastAsia="en-US" w:bidi="ar-SA"/>
    </w:rPr>
  </w:style>
  <w:style w:type="paragraph" w:styleId="3">
    <w:name w:val="heading 2"/>
    <w:basedOn w:val="1"/>
    <w:qFormat/>
    <w:uiPriority w:val="1"/>
    <w:pPr>
      <w:ind w:left="1217"/>
      <w:outlineLvl w:val="2"/>
    </w:pPr>
    <w:rPr>
      <w:rFonts w:ascii="Times New Roman" w:hAnsi="Times New Roman" w:eastAsia="Times New Roman" w:cs="Times New Roman"/>
      <w:b/>
      <w:bCs/>
      <w:sz w:val="32"/>
      <w:szCs w:val="32"/>
      <w:lang w:val="en-US" w:eastAsia="en-US" w:bidi="ar-SA"/>
    </w:rPr>
  </w:style>
  <w:style w:type="paragraph" w:styleId="4">
    <w:name w:val="heading 3"/>
    <w:basedOn w:val="1"/>
    <w:qFormat/>
    <w:uiPriority w:val="1"/>
    <w:pPr>
      <w:spacing w:before="61"/>
      <w:ind w:left="647" w:hanging="419"/>
      <w:outlineLvl w:val="3"/>
    </w:pPr>
    <w:rPr>
      <w:rFonts w:ascii="Times New Roman" w:hAnsi="Times New Roman" w:eastAsia="Times New Roman" w:cs="Times New Roman"/>
      <w:b/>
      <w:bCs/>
      <w:sz w:val="28"/>
      <w:szCs w:val="28"/>
      <w:lang w:val="en-US" w:eastAsia="en-US" w:bidi="ar-SA"/>
    </w:rPr>
  </w:style>
  <w:style w:type="paragraph" w:styleId="5">
    <w:name w:val="heading 4"/>
    <w:basedOn w:val="1"/>
    <w:qFormat/>
    <w:uiPriority w:val="1"/>
    <w:pPr>
      <w:ind w:left="1309" w:hanging="359"/>
      <w:outlineLvl w:val="4"/>
    </w:pPr>
    <w:rPr>
      <w:rFonts w:ascii="Times New Roman" w:hAnsi="Times New Roman" w:eastAsia="Times New Roman" w:cs="Times New Roman"/>
      <w:b/>
      <w:bCs/>
      <w:sz w:val="24"/>
      <w:szCs w:val="24"/>
      <w:lang w:val="en-US" w:eastAsia="en-US" w:bidi="ar-SA"/>
    </w:rPr>
  </w:style>
  <w:style w:type="character" w:default="1" w:styleId="6">
    <w:name w:val="Default Paragraph Font"/>
    <w:semiHidden/>
    <w:unhideWhenUsed/>
    <w:qFormat/>
    <w:uiPriority w:val="1"/>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paragraph" w:styleId="9">
    <w:name w:val="Title"/>
    <w:basedOn w:val="1"/>
    <w:qFormat/>
    <w:uiPriority w:val="1"/>
    <w:pPr>
      <w:ind w:left="3303" w:right="1243" w:hanging="1050"/>
    </w:pPr>
    <w:rPr>
      <w:rFonts w:ascii="Times New Roman" w:hAnsi="Times New Roman" w:eastAsia="Times New Roman" w:cs="Times New Roman"/>
      <w:b/>
      <w:bCs/>
      <w:sz w:val="72"/>
      <w:szCs w:val="72"/>
      <w:lang w:val="en-US" w:eastAsia="en-US" w:bidi="ar-SA"/>
    </w:rPr>
  </w:style>
  <w:style w:type="paragraph" w:styleId="10">
    <w:name w:val="toc 1"/>
    <w:basedOn w:val="1"/>
    <w:qFormat/>
    <w:uiPriority w:val="1"/>
    <w:pPr>
      <w:spacing w:before="276"/>
      <w:ind w:left="830" w:hanging="240"/>
    </w:pPr>
    <w:rPr>
      <w:rFonts w:ascii="Times New Roman" w:hAnsi="Times New Roman" w:eastAsia="Times New Roman" w:cs="Times New Roman"/>
      <w:sz w:val="24"/>
      <w:szCs w:val="24"/>
      <w:lang w:val="en-US" w:eastAsia="en-US" w:bidi="ar-SA"/>
    </w:rPr>
  </w:style>
  <w:style w:type="paragraph" w:styleId="11">
    <w:name w:val="toc 2"/>
    <w:basedOn w:val="1"/>
    <w:qFormat/>
    <w:uiPriority w:val="1"/>
    <w:pPr>
      <w:spacing w:before="41"/>
      <w:ind w:left="1310" w:hanging="360"/>
    </w:pPr>
    <w:rPr>
      <w:rFonts w:ascii="Times New Roman" w:hAnsi="Times New Roman" w:eastAsia="Times New Roman" w:cs="Times New Roman"/>
      <w:sz w:val="24"/>
      <w:szCs w:val="24"/>
      <w:lang w:val="en-US" w:eastAsia="en-US" w:bidi="ar-SA"/>
    </w:rPr>
  </w:style>
  <w:style w:type="paragraph" w:styleId="12">
    <w:name w:val="toc 3"/>
    <w:basedOn w:val="1"/>
    <w:qFormat/>
    <w:uiPriority w:val="1"/>
    <w:pPr>
      <w:ind w:left="1730" w:hanging="360"/>
    </w:pPr>
    <w:rPr>
      <w:rFonts w:ascii="Times New Roman" w:hAnsi="Times New Roman" w:eastAsia="Times New Roman" w:cs="Times New Roman"/>
      <w:sz w:val="24"/>
      <w:szCs w:val="24"/>
      <w:lang w:val="en-US" w:eastAsia="en-US" w:bidi="ar-SA"/>
    </w:rPr>
  </w:style>
  <w:style w:type="table" w:customStyle="1" w:styleId="13">
    <w:name w:val="Table Normal1"/>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pPr>
      <w:ind w:left="1310" w:hanging="360"/>
    </w:pPr>
    <w:rPr>
      <w:rFonts w:ascii="Times New Roman" w:hAnsi="Times New Roman" w:eastAsia="Times New Roman" w:cs="Times New Roman"/>
      <w:lang w:val="en-US" w:eastAsia="en-US" w:bidi="ar-SA"/>
    </w:rPr>
  </w:style>
  <w:style w:type="paragraph" w:customStyle="1" w:styleId="15">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34</Pages>
  <TotalTime>9</TotalTime>
  <ScaleCrop>false</ScaleCrop>
  <LinksUpToDate>false</LinksUpToDate>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2025-02-20T19:24:00Z</dcterms:created>
  <dc:creator>user</dc:creator>
  <cp:lastModifiedBy>WPS_1663068422</cp:lastModifiedBy>
  <dcterms:modified xsi:type="dcterms:W3CDTF">2025-02-20T21:13:08Z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2025-02-20T00:00:00Z</vt:filetime>
  </property>
  <property fmtid="{D5CDD505-2E9C-101B-9397-08002B2CF9AE}" pid="3" name="LastSaved">
    <vt:filetime>2025-02-20T00:00:00Z</vt:filetime>
  </property>
  <property fmtid="{D5CDD505-2E9C-101B-9397-08002B2CF9AE}" pid="4" name="Producer">
    <vt:lpwstr>3-Heights(TM) PDF Security Shell 4.8.25.2 (http://www.pdf-tools.com)</vt:lpwstr>
  </property>
  <property fmtid="{D5CDD505-2E9C-101B-9397-08002B2CF9AE}" pid="5" name="KSOProductBuildVer">
    <vt:lpwstr>1033-12.2.0.19805</vt:lpwstr>
  </property>
  <property fmtid="{D5CDD505-2E9C-101B-9397-08002B2CF9AE}" pid="6" name="ICV">
    <vt:lpwstr>B7CBA362127A4194A33DF44B590DC9F8_12</vt:lpwstr>
  </property>
</Properties>
</file>